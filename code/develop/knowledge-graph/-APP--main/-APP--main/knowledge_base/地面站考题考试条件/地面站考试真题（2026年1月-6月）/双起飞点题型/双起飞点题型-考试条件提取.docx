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8478D86">
      <w:pPr>
        <w:jc w:val="center"/>
      </w:pPr>
      <w:r>
        <w:rPr>
          <w:rFonts w:ascii="黑体" w:hAnsi="黑体"/>
          <w:b/>
          <w:sz w:val="32"/>
        </w:rPr>
        <w:t>无人机地面站考试 - 考试条件提取（双起飞点题型）</w:t>
      </w:r>
    </w:p>
    <w:p w14:paraId="3157BAAB">
      <w:pPr>
        <w:jc w:val="center"/>
      </w:pPr>
      <w:r>
        <w:rPr>
          <w:color w:val="787878"/>
          <w:sz w:val="18"/>
        </w:rPr>
        <w:t>共 32 页 | 百度OCR提取 | 166 条考试条件</w:t>
      </w:r>
    </w:p>
    <w:p w14:paraId="15928D00"/>
    <w:p w14:paraId="30F7CD11">
      <w:pPr>
        <w:spacing w:before="240" w:after="80"/>
      </w:pPr>
      <w:r>
        <w:rPr>
          <w:b/>
          <w:color w:val="505050"/>
          <w:sz w:val="20"/>
        </w:rPr>
        <w:t>第 1 页</w:t>
      </w:r>
    </w:p>
    <w:p w14:paraId="6E2BEC5B">
      <w:pPr>
        <w:spacing w:after="120"/>
      </w:pPr>
      <w:r>
        <w:rPr>
          <w:rFonts w:ascii="宋体" w:hAnsi="宋体"/>
          <w:b/>
          <w:sz w:val="22"/>
        </w:rPr>
        <w:t>山西O3考场地面站真题    |    日期：2026.03.06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8050"/>
      </w:tblGrid>
      <w:tr w14:paraId="4A344205">
        <w:tc>
          <w:tcPr>
            <w:tcW w:w="1020" w:type="dxa"/>
          </w:tcPr>
          <w:p w14:paraId="3C16F6BD">
            <w:pPr>
              <w:spacing w:after="0" w:line="240" w:lineRule="auto"/>
              <w:jc w:val="right"/>
            </w:pPr>
            <w:r>
              <w:rPr>
                <w:sz w:val="18"/>
              </w:rPr>
              <w:t>(一)</w:t>
            </w:r>
          </w:p>
        </w:tc>
        <w:tc>
          <w:tcPr>
            <w:tcW w:w="8050" w:type="dxa"/>
          </w:tcPr>
          <w:p w14:paraId="2B30BDD0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与 的相对方位由委任代表根据 现场环境等情况进行决定。规划一个六边形并循环执行，边长为a, ①②③航点相对地面高度为b,④⑤⑥航点相对地面高度为c,水平 速度为d,垂直速度为e，转弯方式为停止转弯，各点停留时间为f;</w:t>
            </w:r>
          </w:p>
        </w:tc>
      </w:tr>
      <w:tr w14:paraId="3F2951F1">
        <w:tc>
          <w:tcPr>
            <w:tcW w:w="1020" w:type="dxa"/>
          </w:tcPr>
          <w:p w14:paraId="0B327218">
            <w:pPr>
              <w:spacing w:after="0" w:line="240" w:lineRule="auto"/>
              <w:jc w:val="right"/>
            </w:pPr>
            <w:r>
              <w:rPr>
                <w:sz w:val="18"/>
              </w:rPr>
              <w:t>(二)</w:t>
            </w:r>
          </w:p>
        </w:tc>
        <w:tc>
          <w:tcPr>
            <w:tcW w:w="8050" w:type="dxa"/>
          </w:tcPr>
          <w:p w14:paraId="0A337C2B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a值为30米，b值为30米，c值为25m,d值为4m/s,e 值为2m/s,f值为2s。</w:t>
            </w:r>
          </w:p>
        </w:tc>
      </w:tr>
      <w:tr w14:paraId="3F9CEDAC">
        <w:tc>
          <w:tcPr>
            <w:tcW w:w="1020" w:type="dxa"/>
          </w:tcPr>
          <w:p w14:paraId="50F4D727">
            <w:pPr>
              <w:spacing w:after="0" w:line="240" w:lineRule="auto"/>
              <w:jc w:val="right"/>
            </w:pPr>
            <w:r>
              <w:rPr>
                <w:sz w:val="18"/>
              </w:rPr>
              <w:t>1、</w:t>
            </w:r>
          </w:p>
        </w:tc>
        <w:tc>
          <w:tcPr>
            <w:tcW w:w="8050" w:type="dxa"/>
          </w:tcPr>
          <w:p w14:paraId="681DF882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起飞点经纬度： N:27°46'19” E:123°12'17”</w:t>
            </w:r>
          </w:p>
        </w:tc>
      </w:tr>
      <w:tr w14:paraId="1F580363">
        <w:tc>
          <w:tcPr>
            <w:tcW w:w="1020" w:type="dxa"/>
          </w:tcPr>
          <w:p w14:paraId="0D2A25E0">
            <w:pPr>
              <w:spacing w:after="0" w:line="240" w:lineRule="auto"/>
              <w:jc w:val="right"/>
            </w:pPr>
            <w:r>
              <w:rPr>
                <w:sz w:val="18"/>
              </w:rPr>
              <w:t>2、</w:t>
            </w:r>
          </w:p>
        </w:tc>
        <w:tc>
          <w:tcPr>
            <w:tcW w:w="8050" w:type="dxa"/>
          </w:tcPr>
          <w:p w14:paraId="4222D094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起飞点到任务航 6 线航点3和航点5距 离相等，H-3和 H-5=30米。 起飞点在图形内侧。</w:t>
            </w:r>
          </w:p>
        </w:tc>
      </w:tr>
      <w:tr w14:paraId="29980F75">
        <w:tc>
          <w:tcPr>
            <w:tcW w:w="1020" w:type="dxa"/>
          </w:tcPr>
          <w:p w14:paraId="5080A13D">
            <w:pPr>
              <w:spacing w:after="0" w:line="240" w:lineRule="auto"/>
              <w:jc w:val="right"/>
            </w:pPr>
            <w:r>
              <w:rPr>
                <w:sz w:val="18"/>
              </w:rPr>
              <w:t>3、</w:t>
            </w:r>
          </w:p>
        </w:tc>
        <w:tc>
          <w:tcPr>
            <w:tcW w:w="8050" w:type="dxa"/>
          </w:tcPr>
          <w:p w14:paraId="64521149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任务航线1号点位 于起飞点W方位。</w:t>
            </w:r>
          </w:p>
        </w:tc>
      </w:tr>
    </w:tbl>
    <w:p w14:paraId="7EF8E46D">
      <w:r>
        <w:br w:type="page"/>
      </w:r>
    </w:p>
    <w:p w14:paraId="61190572">
      <w:pPr>
        <w:spacing w:before="240" w:after="80"/>
      </w:pPr>
      <w:r>
        <w:rPr>
          <w:b/>
          <w:color w:val="505050"/>
          <w:sz w:val="20"/>
        </w:rPr>
        <w:t>第 2 页</w:t>
      </w:r>
    </w:p>
    <w:p w14:paraId="514C4EF2">
      <w:pPr>
        <w:spacing w:after="120"/>
      </w:pPr>
      <w:r>
        <w:rPr>
          <w:rFonts w:ascii="宋体" w:hAnsi="宋体"/>
          <w:b/>
          <w:sz w:val="22"/>
        </w:rPr>
        <w:t>河南01考场地面站真题    |    日期：2026.05.17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8050"/>
      </w:tblGrid>
      <w:tr w14:paraId="207C59E8">
        <w:tc>
          <w:tcPr>
            <w:tcW w:w="1020" w:type="dxa"/>
          </w:tcPr>
          <w:p w14:paraId="3244318F">
            <w:pPr>
              <w:spacing w:after="0" w:line="240" w:lineRule="auto"/>
              <w:jc w:val="right"/>
            </w:pPr>
            <w:r>
              <w:rPr>
                <w:sz w:val="18"/>
              </w:rPr>
              <w:t>(一)</w:t>
            </w:r>
          </w:p>
        </w:tc>
        <w:tc>
          <w:tcPr>
            <w:tcW w:w="8050" w:type="dxa"/>
          </w:tcPr>
          <w:p w14:paraId="4C5A0203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规划一个闭合六边形并不循环执行，边长为a,①②③航点 相对地面高度为b,④⑤⑥航点相对地面高度为c,水平速度为d, 垂直速度为e,转弯方式为停止转弯，各点停留时间为f;</w:t>
            </w:r>
          </w:p>
        </w:tc>
      </w:tr>
      <w:tr w14:paraId="6CA7A550">
        <w:tc>
          <w:tcPr>
            <w:tcW w:w="1020" w:type="dxa"/>
          </w:tcPr>
          <w:p w14:paraId="7DFB2F1A">
            <w:pPr>
              <w:spacing w:after="0" w:line="240" w:lineRule="auto"/>
              <w:jc w:val="right"/>
            </w:pPr>
            <w:r>
              <w:rPr>
                <w:sz w:val="18"/>
              </w:rPr>
              <w:t>(二)</w:t>
            </w:r>
          </w:p>
        </w:tc>
        <w:tc>
          <w:tcPr>
            <w:tcW w:w="8050" w:type="dxa"/>
          </w:tcPr>
          <w:p w14:paraId="355E821D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a值为400米，b值为50米，c值为60m,d值为10m/s, e值为3m/s,f值为8s。</w:t>
            </w:r>
          </w:p>
        </w:tc>
      </w:tr>
      <w:tr w14:paraId="2E94A060">
        <w:tc>
          <w:tcPr>
            <w:tcW w:w="1020" w:type="dxa"/>
          </w:tcPr>
          <w:p w14:paraId="69634054">
            <w:pPr>
              <w:spacing w:after="0" w:line="240" w:lineRule="auto"/>
              <w:jc w:val="right"/>
            </w:pPr>
            <w:r>
              <w:rPr>
                <w:sz w:val="18"/>
              </w:rPr>
              <w:t>一、</w:t>
            </w:r>
          </w:p>
        </w:tc>
        <w:tc>
          <w:tcPr>
            <w:tcW w:w="8050" w:type="dxa"/>
          </w:tcPr>
          <w:p w14:paraId="34749F96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起飞点经纬度： N:34°50'26 E:113°15′32</w:t>
            </w:r>
          </w:p>
        </w:tc>
      </w:tr>
      <w:tr w14:paraId="0A06EDDD">
        <w:tc>
          <w:tcPr>
            <w:tcW w:w="1020" w:type="dxa"/>
          </w:tcPr>
          <w:p w14:paraId="05E8D564">
            <w:pPr>
              <w:spacing w:after="0" w:line="240" w:lineRule="auto"/>
              <w:jc w:val="right"/>
            </w:pPr>
            <w:r>
              <w:rPr>
                <w:sz w:val="18"/>
              </w:rPr>
              <w:t>二、</w:t>
            </w:r>
          </w:p>
        </w:tc>
        <w:tc>
          <w:tcPr>
            <w:tcW w:w="8050" w:type="dxa"/>
          </w:tcPr>
          <w:p w14:paraId="56508D3C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起飞点到任务航 线航点5和航点6距离相 等，H到5和H到6=400 米。 起飞点在图形外侧。</w:t>
            </w:r>
          </w:p>
        </w:tc>
      </w:tr>
      <w:tr w14:paraId="25CD85E5">
        <w:tc>
          <w:tcPr>
            <w:tcW w:w="1020" w:type="dxa"/>
          </w:tcPr>
          <w:p w14:paraId="559433A8">
            <w:pPr>
              <w:spacing w:after="0" w:line="240" w:lineRule="auto"/>
              <w:jc w:val="right"/>
            </w:pPr>
            <w:r>
              <w:rPr>
                <w:sz w:val="18"/>
              </w:rPr>
              <w:t>三、</w:t>
            </w:r>
          </w:p>
        </w:tc>
        <w:tc>
          <w:tcPr>
            <w:tcW w:w="8050" w:type="dxa"/>
          </w:tcPr>
          <w:p w14:paraId="10E80D52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起飞点位于任务航 点1号点南偏东25°</w:t>
            </w:r>
          </w:p>
        </w:tc>
      </w:tr>
    </w:tbl>
    <w:p w14:paraId="53FC47D9">
      <w:r>
        <w:br w:type="page"/>
      </w:r>
    </w:p>
    <w:p w14:paraId="4F8E1C33">
      <w:pPr>
        <w:spacing w:before="240" w:after="80"/>
      </w:pPr>
      <w:r>
        <w:rPr>
          <w:b/>
          <w:color w:val="505050"/>
          <w:sz w:val="20"/>
        </w:rPr>
        <w:t>第 3 页</w:t>
      </w:r>
    </w:p>
    <w:p w14:paraId="4051FA1A">
      <w:pPr>
        <w:spacing w:after="120"/>
      </w:pPr>
      <w:r>
        <w:rPr>
          <w:rFonts w:ascii="宋体" w:hAnsi="宋体"/>
          <w:b/>
          <w:sz w:val="22"/>
        </w:rPr>
        <w:t>安徽01考场地面站真题    |    日期：2026.04.28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8050"/>
      </w:tblGrid>
      <w:tr w14:paraId="1C40FBF1">
        <w:tc>
          <w:tcPr>
            <w:tcW w:w="1020" w:type="dxa"/>
          </w:tcPr>
          <w:p w14:paraId="3C30CC9E">
            <w:pPr>
              <w:spacing w:after="0" w:line="240" w:lineRule="auto"/>
              <w:jc w:val="right"/>
            </w:pPr>
            <w:r>
              <w:rPr>
                <w:sz w:val="18"/>
              </w:rPr>
              <w:t>(一)</w:t>
            </w:r>
          </w:p>
        </w:tc>
        <w:tc>
          <w:tcPr>
            <w:tcW w:w="8050" w:type="dxa"/>
          </w:tcPr>
          <w:p w14:paraId="75D15100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与 的相对方位由委任代表根据 现场环境等情况进行决定。规划一个六边形并循环执行，边长为a, ①②③航点相对地面高度为b,④⑤⑥航点相对地面高度为c,水平 速度为d,垂直速度为e,转弯方式为停止转弯，各点停留时间为f;</w:t>
            </w:r>
          </w:p>
        </w:tc>
      </w:tr>
      <w:tr w14:paraId="6CB4FE09">
        <w:tc>
          <w:tcPr>
            <w:tcW w:w="1020" w:type="dxa"/>
          </w:tcPr>
          <w:p w14:paraId="0F217918">
            <w:pPr>
              <w:spacing w:after="0" w:line="240" w:lineRule="auto"/>
              <w:jc w:val="right"/>
            </w:pPr>
            <w:r>
              <w:rPr>
                <w:sz w:val="18"/>
              </w:rPr>
              <w:t>(二)</w:t>
            </w:r>
          </w:p>
        </w:tc>
        <w:tc>
          <w:tcPr>
            <w:tcW w:w="8050" w:type="dxa"/>
          </w:tcPr>
          <w:p w14:paraId="660046A6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a值为30米，b值为35米，c值为45m,d值为3m/s, e值为3m/s,f值为5s。</w:t>
            </w:r>
          </w:p>
        </w:tc>
      </w:tr>
      <w:tr w14:paraId="7A7A2348">
        <w:tc>
          <w:tcPr>
            <w:tcW w:w="1020" w:type="dxa"/>
          </w:tcPr>
          <w:p w14:paraId="303BE132">
            <w:pPr>
              <w:spacing w:after="0" w:line="240" w:lineRule="auto"/>
              <w:jc w:val="right"/>
            </w:pPr>
            <w:r>
              <w:rPr>
                <w:sz w:val="18"/>
              </w:rPr>
              <w:t>1、</w:t>
            </w:r>
          </w:p>
        </w:tc>
        <w:tc>
          <w:tcPr>
            <w:tcW w:w="8050" w:type="dxa"/>
          </w:tcPr>
          <w:p w14:paraId="7886E621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起飞点经纬度： N:26°36'36” E:116°5636”</w:t>
            </w:r>
          </w:p>
        </w:tc>
      </w:tr>
      <w:tr w14:paraId="17BACD62">
        <w:tc>
          <w:tcPr>
            <w:tcW w:w="1020" w:type="dxa"/>
          </w:tcPr>
          <w:p w14:paraId="3B39DA5D">
            <w:pPr>
              <w:spacing w:after="0" w:line="240" w:lineRule="auto"/>
              <w:jc w:val="right"/>
            </w:pPr>
            <w:r>
              <w:rPr>
                <w:sz w:val="18"/>
              </w:rPr>
              <w:t>2、</w:t>
            </w:r>
          </w:p>
        </w:tc>
        <w:tc>
          <w:tcPr>
            <w:tcW w:w="8050" w:type="dxa"/>
          </w:tcPr>
          <w:p w14:paraId="7980F6D3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起飞点到任务航 线航点2和航点3距 离相等，H到3和H到 6=200米。 起飞点在图形外侧。</w:t>
            </w:r>
          </w:p>
        </w:tc>
      </w:tr>
      <w:tr w14:paraId="3E621877">
        <w:tc>
          <w:tcPr>
            <w:tcW w:w="1020" w:type="dxa"/>
          </w:tcPr>
          <w:p w14:paraId="686225BF">
            <w:pPr>
              <w:spacing w:after="0" w:line="240" w:lineRule="auto"/>
              <w:jc w:val="right"/>
            </w:pPr>
            <w:r>
              <w:rPr>
                <w:sz w:val="18"/>
              </w:rPr>
              <w:t>3、</w:t>
            </w:r>
          </w:p>
        </w:tc>
        <w:tc>
          <w:tcPr>
            <w:tcW w:w="8050" w:type="dxa"/>
          </w:tcPr>
          <w:p w14:paraId="57CBC10B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任务航线2号点 位于起飞点SW方向</w:t>
            </w:r>
          </w:p>
        </w:tc>
      </w:tr>
    </w:tbl>
    <w:p w14:paraId="2CE9B101">
      <w:r>
        <w:br w:type="page"/>
      </w:r>
    </w:p>
    <w:p w14:paraId="6F13F92E">
      <w:pPr>
        <w:spacing w:before="240" w:after="80"/>
      </w:pPr>
      <w:r>
        <w:rPr>
          <w:b/>
          <w:color w:val="505050"/>
          <w:sz w:val="20"/>
        </w:rPr>
        <w:t>第 4 页</w:t>
      </w:r>
    </w:p>
    <w:p w14:paraId="50AAA188">
      <w:pPr>
        <w:spacing w:after="120"/>
      </w:pPr>
      <w:r>
        <w:rPr>
          <w:rFonts w:ascii="宋体" w:hAnsi="宋体"/>
          <w:b/>
          <w:sz w:val="22"/>
        </w:rPr>
        <w:t>浙江01考场地面站真题    |    日期：2026.04.27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8050"/>
      </w:tblGrid>
      <w:tr w14:paraId="2340062B">
        <w:tc>
          <w:tcPr>
            <w:tcW w:w="1020" w:type="dxa"/>
          </w:tcPr>
          <w:p w14:paraId="39802E37">
            <w:pPr>
              <w:spacing w:after="0" w:line="240" w:lineRule="auto"/>
              <w:jc w:val="right"/>
            </w:pPr>
            <w:r>
              <w:rPr>
                <w:sz w:val="18"/>
              </w:rPr>
              <w:t>(一)</w:t>
            </w:r>
          </w:p>
        </w:tc>
        <w:tc>
          <w:tcPr>
            <w:tcW w:w="8050" w:type="dxa"/>
          </w:tcPr>
          <w:p w14:paraId="44F13FA1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规划一个闭合六边形并循环执行，边长为a,①②③航点 相对地面高度为b，④⑤⑥航点相对地面高度为c，水平速度为d, 垂直速度为e,转弯方式为停止转弯，各点停留时间为f；</w:t>
            </w:r>
          </w:p>
        </w:tc>
      </w:tr>
      <w:tr w14:paraId="221826EE">
        <w:tc>
          <w:tcPr>
            <w:tcW w:w="1020" w:type="dxa"/>
          </w:tcPr>
          <w:p w14:paraId="1C09D7C8">
            <w:pPr>
              <w:spacing w:after="0" w:line="240" w:lineRule="auto"/>
              <w:jc w:val="right"/>
            </w:pPr>
            <w:r>
              <w:rPr>
                <w:sz w:val="18"/>
              </w:rPr>
              <w:t>(二)</w:t>
            </w:r>
          </w:p>
        </w:tc>
        <w:tc>
          <w:tcPr>
            <w:tcW w:w="8050" w:type="dxa"/>
          </w:tcPr>
          <w:p w14:paraId="58012E9E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a值为400米，b值为30米，c值为25m,d值为4m/s, e值为2m/s,f值为2s。</w:t>
            </w:r>
          </w:p>
        </w:tc>
      </w:tr>
      <w:tr w14:paraId="500AE6F3">
        <w:tc>
          <w:tcPr>
            <w:tcW w:w="1020" w:type="dxa"/>
          </w:tcPr>
          <w:p w14:paraId="2271CD7D">
            <w:pPr>
              <w:spacing w:after="0" w:line="240" w:lineRule="auto"/>
              <w:jc w:val="right"/>
            </w:pPr>
            <w:r>
              <w:rPr>
                <w:sz w:val="18"/>
              </w:rPr>
              <w:t>一、</w:t>
            </w:r>
          </w:p>
        </w:tc>
        <w:tc>
          <w:tcPr>
            <w:tcW w:w="8050" w:type="dxa"/>
          </w:tcPr>
          <w:p w14:paraId="0D3203CA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起飞点经纬度： N:33°29'42” E:134°27′34"</w:t>
            </w:r>
          </w:p>
        </w:tc>
      </w:tr>
      <w:tr w14:paraId="23071DC5">
        <w:tc>
          <w:tcPr>
            <w:tcW w:w="1020" w:type="dxa"/>
          </w:tcPr>
          <w:p w14:paraId="4DE01EE9">
            <w:pPr>
              <w:spacing w:after="0" w:line="240" w:lineRule="auto"/>
              <w:jc w:val="right"/>
            </w:pPr>
            <w:r>
              <w:rPr>
                <w:sz w:val="18"/>
              </w:rPr>
              <w:t>二、</w:t>
            </w:r>
          </w:p>
        </w:tc>
        <w:tc>
          <w:tcPr>
            <w:tcW w:w="8050" w:type="dxa"/>
          </w:tcPr>
          <w:p w14:paraId="4B3F952E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起飞点到任务航 线航点3和航点2距 离相等，H到2和H到 3=400米。 起飞点在图形外侧。</w:t>
            </w:r>
          </w:p>
        </w:tc>
      </w:tr>
      <w:tr w14:paraId="5D892EE5">
        <w:tc>
          <w:tcPr>
            <w:tcW w:w="1020" w:type="dxa"/>
          </w:tcPr>
          <w:p w14:paraId="465A5BD2">
            <w:pPr>
              <w:spacing w:after="0" w:line="240" w:lineRule="auto"/>
              <w:jc w:val="right"/>
            </w:pPr>
            <w:r>
              <w:rPr>
                <w:sz w:val="18"/>
              </w:rPr>
              <w:t>三、</w:t>
            </w:r>
          </w:p>
        </w:tc>
        <w:tc>
          <w:tcPr>
            <w:tcW w:w="8050" w:type="dxa"/>
          </w:tcPr>
          <w:p w14:paraId="4C672B53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任务航线1号点 位于起飞点南偏东15°</w:t>
            </w:r>
          </w:p>
        </w:tc>
      </w:tr>
    </w:tbl>
    <w:p w14:paraId="10821784">
      <w:r>
        <w:br w:type="page"/>
      </w:r>
    </w:p>
    <w:p w14:paraId="0BCDF007">
      <w:pPr>
        <w:spacing w:before="240" w:after="80"/>
      </w:pPr>
      <w:r>
        <w:rPr>
          <w:b/>
          <w:color w:val="505050"/>
          <w:sz w:val="20"/>
        </w:rPr>
        <w:t>第 5 页</w:t>
      </w:r>
    </w:p>
    <w:p w14:paraId="6C40DC7E">
      <w:pPr>
        <w:spacing w:after="120"/>
      </w:pPr>
      <w:r>
        <w:rPr>
          <w:rFonts w:ascii="宋体" w:hAnsi="宋体"/>
          <w:b/>
          <w:sz w:val="22"/>
        </w:rPr>
        <w:t>河南03考场地面站真题    |    日期：2026.04.27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8050"/>
      </w:tblGrid>
      <w:tr w14:paraId="4C0DE23A">
        <w:tc>
          <w:tcPr>
            <w:tcW w:w="1020" w:type="dxa"/>
          </w:tcPr>
          <w:p w14:paraId="6CB0BAF3">
            <w:pPr>
              <w:spacing w:after="0" w:line="240" w:lineRule="auto"/>
              <w:jc w:val="right"/>
            </w:pPr>
            <w:r>
              <w:rPr>
                <w:sz w:val="18"/>
              </w:rPr>
              <w:t>1.</w:t>
            </w:r>
          </w:p>
        </w:tc>
        <w:tc>
          <w:tcPr>
            <w:tcW w:w="8050" w:type="dxa"/>
          </w:tcPr>
          <w:p w14:paraId="55046F59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图扫描航线如下，航线长度=800m;航线间隔为200m</w:t>
            </w:r>
          </w:p>
        </w:tc>
      </w:tr>
      <w:tr w14:paraId="38627A11">
        <w:tc>
          <w:tcPr>
            <w:tcW w:w="1020" w:type="dxa"/>
          </w:tcPr>
          <w:p w14:paraId="1AC82058">
            <w:pPr>
              <w:spacing w:after="0" w:line="240" w:lineRule="auto"/>
              <w:jc w:val="right"/>
            </w:pPr>
            <w:r>
              <w:rPr>
                <w:sz w:val="18"/>
              </w:rPr>
              <w:t>2.</w:t>
            </w:r>
          </w:p>
        </w:tc>
        <w:tc>
          <w:tcPr>
            <w:tcW w:w="8050" w:type="dxa"/>
          </w:tcPr>
          <w:p w14:paraId="42ACE4E1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航线高度为150m,水平速度为4ms，垂直速度为2ms</w:t>
            </w:r>
          </w:p>
        </w:tc>
      </w:tr>
      <w:tr w14:paraId="70688DB7">
        <w:tc>
          <w:tcPr>
            <w:tcW w:w="1020" w:type="dxa"/>
          </w:tcPr>
          <w:p w14:paraId="16B11F19">
            <w:pPr>
              <w:spacing w:after="0" w:line="240" w:lineRule="auto"/>
              <w:jc w:val="right"/>
            </w:pPr>
            <w:r>
              <w:rPr>
                <w:sz w:val="18"/>
              </w:rPr>
              <w:t>3.</w:t>
            </w:r>
          </w:p>
        </w:tc>
        <w:tc>
          <w:tcPr>
            <w:tcW w:w="8050" w:type="dxa"/>
          </w:tcPr>
          <w:p w14:paraId="35E3F28F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起飞点位于1点的S偏W45°方向</w:t>
            </w:r>
          </w:p>
        </w:tc>
      </w:tr>
      <w:tr w14:paraId="0484CEF3">
        <w:tc>
          <w:tcPr>
            <w:tcW w:w="1020" w:type="dxa"/>
          </w:tcPr>
          <w:p w14:paraId="347F6F47">
            <w:pPr>
              <w:spacing w:after="0" w:line="240" w:lineRule="auto"/>
              <w:jc w:val="right"/>
            </w:pPr>
            <w:r>
              <w:rPr>
                <w:sz w:val="18"/>
              </w:rPr>
              <w:t>4.</w:t>
            </w:r>
          </w:p>
        </w:tc>
        <w:tc>
          <w:tcPr>
            <w:tcW w:w="8050" w:type="dxa"/>
          </w:tcPr>
          <w:p w14:paraId="12812297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 xml:space="preserve">起飞点在2点的1600m位置 </w:t>
            </w:r>
          </w:p>
        </w:tc>
      </w:tr>
      <w:tr w14:paraId="33121C34">
        <w:tc>
          <w:tcPr>
            <w:tcW w:w="1020" w:type="dxa"/>
          </w:tcPr>
          <w:p w14:paraId="1F7B451C">
            <w:pPr>
              <w:spacing w:after="0" w:line="240" w:lineRule="auto"/>
              <w:jc w:val="right"/>
              <w:rPr>
                <w:rFonts w:hint="default" w:eastAsia="宋体"/>
                <w:sz w:val="18"/>
                <w:lang w:val="en-US" w:eastAsia="zh-CN"/>
              </w:rPr>
            </w:pPr>
            <w:r>
              <w:rPr>
                <w:rFonts w:hint="eastAsia" w:eastAsia="宋体"/>
                <w:sz w:val="18"/>
                <w:lang w:val="en-US" w:eastAsia="zh-CN"/>
              </w:rPr>
              <w:t>5.</w:t>
            </w:r>
          </w:p>
        </w:tc>
        <w:tc>
          <w:tcPr>
            <w:tcW w:w="8050" w:type="dxa"/>
          </w:tcPr>
          <w:p w14:paraId="43263FCD">
            <w:pPr>
              <w:spacing w:after="0" w:line="240" w:lineRule="auto"/>
              <w:rPr>
                <w:rFonts w:ascii="宋体" w:hAnsi="宋体"/>
                <w:sz w:val="19"/>
              </w:rPr>
            </w:pPr>
            <w:r>
              <w:rPr>
                <w:rFonts w:ascii="宋体" w:hAnsi="宋体"/>
                <w:sz w:val="19"/>
              </w:rPr>
              <w:t xml:space="preserve">1点位于2点的SE方向 </w:t>
            </w:r>
          </w:p>
        </w:tc>
      </w:tr>
      <w:tr w14:paraId="2722221A">
        <w:tc>
          <w:tcPr>
            <w:tcW w:w="1020" w:type="dxa"/>
          </w:tcPr>
          <w:p w14:paraId="24EB2597">
            <w:pPr>
              <w:spacing w:after="0" w:line="240" w:lineRule="auto"/>
              <w:jc w:val="right"/>
              <w:rPr>
                <w:rFonts w:hint="default" w:eastAsia="宋体"/>
                <w:sz w:val="18"/>
                <w:lang w:val="en-US" w:eastAsia="zh-CN"/>
              </w:rPr>
            </w:pPr>
            <w:r>
              <w:rPr>
                <w:rFonts w:hint="eastAsia" w:eastAsia="宋体"/>
                <w:sz w:val="18"/>
                <w:lang w:val="en-US" w:eastAsia="zh-CN"/>
              </w:rPr>
              <w:t>6.</w:t>
            </w:r>
          </w:p>
        </w:tc>
        <w:tc>
          <w:tcPr>
            <w:tcW w:w="8050" w:type="dxa"/>
          </w:tcPr>
          <w:p w14:paraId="44C532B4">
            <w:pPr>
              <w:spacing w:after="0" w:line="240" w:lineRule="auto"/>
              <w:rPr>
                <w:rFonts w:ascii="宋体" w:hAnsi="宋体"/>
                <w:sz w:val="19"/>
              </w:rPr>
            </w:pPr>
            <w:r>
              <w:rPr>
                <w:rFonts w:ascii="宋体" w:hAnsi="宋体"/>
                <w:sz w:val="19"/>
              </w:rPr>
              <w:t>转弯模式为：定点转弯，t=5s</w:t>
            </w:r>
          </w:p>
        </w:tc>
      </w:tr>
      <w:tr w14:paraId="44D6D2FD">
        <w:tc>
          <w:tcPr>
            <w:tcW w:w="1020" w:type="dxa"/>
          </w:tcPr>
          <w:p w14:paraId="797A84D8">
            <w:pPr>
              <w:spacing w:after="0" w:line="240" w:lineRule="auto"/>
              <w:jc w:val="right"/>
            </w:pPr>
            <w:r>
              <w:rPr>
                <w:sz w:val="18"/>
              </w:rPr>
              <w:t>7.</w:t>
            </w:r>
          </w:p>
        </w:tc>
        <w:tc>
          <w:tcPr>
            <w:tcW w:w="8050" w:type="dxa"/>
          </w:tcPr>
          <w:p w14:paraId="0BE9E1F6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图形循环模式为：不循环不闭合 8起飞点经纬度坐标为：N32.5077°，E80.0877°</w:t>
            </w:r>
          </w:p>
        </w:tc>
      </w:tr>
    </w:tbl>
    <w:p w14:paraId="21770280">
      <w:r>
        <w:br w:type="page"/>
      </w:r>
    </w:p>
    <w:p w14:paraId="7820F9A1">
      <w:pPr>
        <w:spacing w:before="240" w:after="80"/>
      </w:pPr>
      <w:r>
        <w:rPr>
          <w:b/>
          <w:color w:val="505050"/>
          <w:sz w:val="20"/>
        </w:rPr>
        <w:t>第 6 页</w:t>
      </w:r>
    </w:p>
    <w:p w14:paraId="1CBFBC9D">
      <w:pPr>
        <w:spacing w:after="120"/>
      </w:pPr>
      <w:r>
        <w:rPr>
          <w:rFonts w:ascii="宋体" w:hAnsi="宋体"/>
          <w:b/>
          <w:sz w:val="22"/>
        </w:rPr>
        <w:t>贵州01考场地面站真题    |    日期：2026.04.27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8050"/>
      </w:tblGrid>
      <w:tr w14:paraId="1CDCC6FB">
        <w:tc>
          <w:tcPr>
            <w:tcW w:w="1020" w:type="dxa"/>
          </w:tcPr>
          <w:p w14:paraId="67DC8D8B">
            <w:pPr>
              <w:spacing w:after="0" w:line="240" w:lineRule="auto"/>
              <w:jc w:val="right"/>
            </w:pPr>
            <w:r>
              <w:rPr>
                <w:sz w:val="18"/>
              </w:rPr>
              <w:t>(一)</w:t>
            </w:r>
          </w:p>
        </w:tc>
        <w:tc>
          <w:tcPr>
            <w:tcW w:w="8050" w:type="dxa"/>
          </w:tcPr>
          <w:p w14:paraId="3D2A0CB8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规划一个闭合不循环正六边形航线，边长为a,①②③航 点相对地面高度为b，④⑤⑥航点相对地面高度为c，水平速度为d, 垂直速度为e,转弯方式为停止转弯，各点停留时间为f;</w:t>
            </w:r>
          </w:p>
        </w:tc>
      </w:tr>
      <w:tr w14:paraId="42605F87">
        <w:tc>
          <w:tcPr>
            <w:tcW w:w="1020" w:type="dxa"/>
          </w:tcPr>
          <w:p w14:paraId="7AF3A574">
            <w:pPr>
              <w:spacing w:after="0" w:line="240" w:lineRule="auto"/>
              <w:jc w:val="right"/>
            </w:pPr>
            <w:r>
              <w:rPr>
                <w:sz w:val="18"/>
              </w:rPr>
              <w:t>(二)</w:t>
            </w:r>
          </w:p>
        </w:tc>
        <w:tc>
          <w:tcPr>
            <w:tcW w:w="8050" w:type="dxa"/>
          </w:tcPr>
          <w:p w14:paraId="62E3584F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a值为300米，b值为30米，c值为25m,d值为4m/s, e值为2m/s,f值为2s。</w:t>
            </w:r>
          </w:p>
        </w:tc>
      </w:tr>
      <w:tr w14:paraId="00231F6F">
        <w:tc>
          <w:tcPr>
            <w:tcW w:w="1020" w:type="dxa"/>
          </w:tcPr>
          <w:p w14:paraId="511E7842">
            <w:pPr>
              <w:spacing w:after="0" w:line="240" w:lineRule="auto"/>
              <w:jc w:val="right"/>
            </w:pPr>
            <w:r>
              <w:rPr>
                <w:sz w:val="18"/>
              </w:rPr>
              <w:t>一、</w:t>
            </w:r>
          </w:p>
        </w:tc>
        <w:tc>
          <w:tcPr>
            <w:tcW w:w="8050" w:type="dxa"/>
          </w:tcPr>
          <w:p w14:paraId="34A72917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起飞点经纬度： 3 5 N:21°31'32" E:117°16'14"</w:t>
            </w:r>
          </w:p>
        </w:tc>
      </w:tr>
      <w:tr w14:paraId="76A6386B">
        <w:tc>
          <w:tcPr>
            <w:tcW w:w="1020" w:type="dxa"/>
          </w:tcPr>
          <w:p w14:paraId="39140943">
            <w:pPr>
              <w:spacing w:after="0" w:line="240" w:lineRule="auto"/>
              <w:jc w:val="right"/>
            </w:pPr>
            <w:r>
              <w:rPr>
                <w:sz w:val="18"/>
              </w:rPr>
              <w:t>二、</w:t>
            </w:r>
          </w:p>
        </w:tc>
        <w:tc>
          <w:tcPr>
            <w:tcW w:w="8050" w:type="dxa"/>
          </w:tcPr>
          <w:p w14:paraId="3D505BBF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起飞点到任务航 线航点1和航点2距 离相等，H到1和H到 2=300米。 起飞点在图形外侧。</w:t>
            </w:r>
          </w:p>
        </w:tc>
      </w:tr>
      <w:tr w14:paraId="09583B94">
        <w:tc>
          <w:tcPr>
            <w:tcW w:w="1020" w:type="dxa"/>
          </w:tcPr>
          <w:p w14:paraId="58AA687D">
            <w:pPr>
              <w:spacing w:after="0" w:line="240" w:lineRule="auto"/>
              <w:jc w:val="right"/>
            </w:pPr>
            <w:r>
              <w:rPr>
                <w:sz w:val="18"/>
              </w:rPr>
              <w:t>三、</w:t>
            </w:r>
          </w:p>
        </w:tc>
        <w:tc>
          <w:tcPr>
            <w:tcW w:w="8050" w:type="dxa"/>
          </w:tcPr>
          <w:p w14:paraId="66D0D6ED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任务航线1号点 位于起飞点东偏南15°</w:t>
            </w:r>
          </w:p>
        </w:tc>
      </w:tr>
    </w:tbl>
    <w:p w14:paraId="3367D55F">
      <w:r>
        <w:br w:type="page"/>
      </w:r>
    </w:p>
    <w:p w14:paraId="26268A03">
      <w:pPr>
        <w:spacing w:before="240" w:after="80"/>
      </w:pPr>
      <w:r>
        <w:rPr>
          <w:b/>
          <w:color w:val="505050"/>
          <w:sz w:val="20"/>
        </w:rPr>
        <w:t>第 7 页</w:t>
      </w:r>
    </w:p>
    <w:p w14:paraId="65BB430A">
      <w:pPr>
        <w:spacing w:after="120"/>
      </w:pPr>
      <w:r>
        <w:rPr>
          <w:rFonts w:ascii="宋体" w:hAnsi="宋体"/>
          <w:b/>
          <w:sz w:val="22"/>
        </w:rPr>
        <w:t>江西02考场地面站真题    |    日期：2026.04.23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8050"/>
      </w:tblGrid>
      <w:tr w14:paraId="618E8BB3">
        <w:tc>
          <w:tcPr>
            <w:tcW w:w="1020" w:type="dxa"/>
          </w:tcPr>
          <w:p w14:paraId="30D122B3">
            <w:pPr>
              <w:spacing w:after="0" w:line="240" w:lineRule="auto"/>
              <w:jc w:val="right"/>
            </w:pPr>
            <w:r>
              <w:rPr>
                <w:sz w:val="18"/>
              </w:rPr>
              <w:t>(一)</w:t>
            </w:r>
          </w:p>
        </w:tc>
        <w:tc>
          <w:tcPr>
            <w:tcW w:w="8050" w:type="dxa"/>
          </w:tcPr>
          <w:p w14:paraId="16D9578B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规划一个闭合六边形并循环执行，闭合点高度与①号点保 持一致，边长为，①②③航点相对地面高度为b,④⑤⑥航点相对 地面高度为c,水平速度为d,垂直速度为e,转弯方式为停止转弯， 各点停留时间为f;</w:t>
            </w:r>
          </w:p>
        </w:tc>
      </w:tr>
      <w:tr w14:paraId="751EC5B5">
        <w:tc>
          <w:tcPr>
            <w:tcW w:w="1020" w:type="dxa"/>
          </w:tcPr>
          <w:p w14:paraId="1E0FD755">
            <w:pPr>
              <w:spacing w:after="0" w:line="240" w:lineRule="auto"/>
              <w:jc w:val="right"/>
            </w:pPr>
            <w:r>
              <w:rPr>
                <w:sz w:val="18"/>
              </w:rPr>
              <w:t>(二)</w:t>
            </w:r>
          </w:p>
        </w:tc>
        <w:tc>
          <w:tcPr>
            <w:tcW w:w="8050" w:type="dxa"/>
          </w:tcPr>
          <w:p w14:paraId="60A17E9D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a值为150米，b值为50米，c值为30m,d值为4m/s, e值为2m/s,f值为2s。</w:t>
            </w:r>
          </w:p>
        </w:tc>
      </w:tr>
      <w:tr w14:paraId="578043C2">
        <w:tc>
          <w:tcPr>
            <w:tcW w:w="1020" w:type="dxa"/>
          </w:tcPr>
          <w:p w14:paraId="065FD4A2">
            <w:pPr>
              <w:spacing w:after="0" w:line="240" w:lineRule="auto"/>
              <w:jc w:val="right"/>
            </w:pPr>
            <w:r>
              <w:rPr>
                <w:sz w:val="18"/>
              </w:rPr>
              <w:t>一、</w:t>
            </w:r>
          </w:p>
        </w:tc>
        <w:tc>
          <w:tcPr>
            <w:tcW w:w="8050" w:type="dxa"/>
          </w:tcPr>
          <w:p w14:paraId="2881BBFC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起飞点经纬度： N:22°31'32” E:114°16'02"</w:t>
            </w:r>
          </w:p>
        </w:tc>
      </w:tr>
      <w:tr w14:paraId="63FF6F48">
        <w:tc>
          <w:tcPr>
            <w:tcW w:w="1020" w:type="dxa"/>
          </w:tcPr>
          <w:p w14:paraId="611A2993">
            <w:pPr>
              <w:spacing w:after="0" w:line="240" w:lineRule="auto"/>
              <w:jc w:val="right"/>
            </w:pPr>
            <w:r>
              <w:rPr>
                <w:sz w:val="18"/>
              </w:rPr>
              <w:t>二、</w:t>
            </w:r>
          </w:p>
        </w:tc>
        <w:tc>
          <w:tcPr>
            <w:tcW w:w="8050" w:type="dxa"/>
          </w:tcPr>
          <w:p w14:paraId="4CDB532C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起飞点到任务航 线航点5和航点6距离 相等，H到5和H到 6=150米。 起飞点在图形外侧。</w:t>
            </w:r>
          </w:p>
        </w:tc>
      </w:tr>
      <w:tr w14:paraId="2A2A48EF">
        <w:tc>
          <w:tcPr>
            <w:tcW w:w="1020" w:type="dxa"/>
          </w:tcPr>
          <w:p w14:paraId="051D2781">
            <w:pPr>
              <w:spacing w:after="0" w:line="240" w:lineRule="auto"/>
              <w:jc w:val="right"/>
            </w:pPr>
            <w:r>
              <w:rPr>
                <w:sz w:val="18"/>
              </w:rPr>
              <w:t>三、</w:t>
            </w:r>
          </w:p>
        </w:tc>
        <w:tc>
          <w:tcPr>
            <w:tcW w:w="8050" w:type="dxa"/>
          </w:tcPr>
          <w:p w14:paraId="72BCA445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任务航线4号点 位于3号点东偏南26°</w:t>
            </w:r>
          </w:p>
        </w:tc>
      </w:tr>
    </w:tbl>
    <w:p w14:paraId="5D5A051B">
      <w:r>
        <w:br w:type="page"/>
      </w:r>
    </w:p>
    <w:p w14:paraId="5E499EB0">
      <w:pPr>
        <w:spacing w:before="240" w:after="80"/>
      </w:pPr>
      <w:r>
        <w:rPr>
          <w:b/>
          <w:color w:val="505050"/>
          <w:sz w:val="20"/>
        </w:rPr>
        <w:t>第 8 页</w:t>
      </w:r>
    </w:p>
    <w:p w14:paraId="1C96B55A">
      <w:pPr>
        <w:spacing w:after="120"/>
      </w:pPr>
      <w:r>
        <w:rPr>
          <w:rFonts w:ascii="宋体" w:hAnsi="宋体"/>
          <w:b/>
          <w:sz w:val="22"/>
        </w:rPr>
        <w:t>河北04考场地面站真题    |    日期：2026.04.25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8050"/>
      </w:tblGrid>
      <w:tr w14:paraId="7748CCC8">
        <w:tc>
          <w:tcPr>
            <w:tcW w:w="1020" w:type="dxa"/>
          </w:tcPr>
          <w:p w14:paraId="558FA8A8">
            <w:pPr>
              <w:spacing w:after="0" w:line="240" w:lineRule="auto"/>
              <w:jc w:val="right"/>
            </w:pPr>
            <w:r>
              <w:rPr>
                <w:sz w:val="18"/>
              </w:rPr>
              <w:t>(一)</w:t>
            </w:r>
          </w:p>
        </w:tc>
        <w:tc>
          <w:tcPr>
            <w:tcW w:w="8050" w:type="dxa"/>
          </w:tcPr>
          <w:p w14:paraId="3DB9A6D2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规划一个闭合六边形并循环执行，边长为a,①②③航点 相对地面高度为b,④⑤⑥航点相对地面高度为c,水平速度为d, 垂直速度为e,转弯方式为停止转弯，各点停留时间为f；</w:t>
            </w:r>
          </w:p>
        </w:tc>
      </w:tr>
      <w:tr w14:paraId="25FA1D2D">
        <w:tc>
          <w:tcPr>
            <w:tcW w:w="1020" w:type="dxa"/>
          </w:tcPr>
          <w:p w14:paraId="225BE8F9">
            <w:pPr>
              <w:spacing w:after="0" w:line="240" w:lineRule="auto"/>
              <w:jc w:val="right"/>
            </w:pPr>
            <w:r>
              <w:rPr>
                <w:sz w:val="18"/>
              </w:rPr>
              <w:t>(二)</w:t>
            </w:r>
          </w:p>
        </w:tc>
        <w:tc>
          <w:tcPr>
            <w:tcW w:w="8050" w:type="dxa"/>
          </w:tcPr>
          <w:p w14:paraId="66692B16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a值为350米，b值为30米，c值为20m,d值为4m/s, e值为2m/s,f值为2s。</w:t>
            </w:r>
          </w:p>
        </w:tc>
      </w:tr>
      <w:tr w14:paraId="2F686075">
        <w:tc>
          <w:tcPr>
            <w:tcW w:w="1020" w:type="dxa"/>
          </w:tcPr>
          <w:p w14:paraId="19412FEC">
            <w:pPr>
              <w:spacing w:after="0" w:line="240" w:lineRule="auto"/>
              <w:jc w:val="right"/>
            </w:pPr>
            <w:r>
              <w:rPr>
                <w:sz w:val="18"/>
              </w:rPr>
              <w:t>一、</w:t>
            </w:r>
          </w:p>
        </w:tc>
        <w:tc>
          <w:tcPr>
            <w:tcW w:w="8050" w:type="dxa"/>
          </w:tcPr>
          <w:p w14:paraId="5ABE9432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起飞点经纬度： N:30.405° E:114.5075°</w:t>
            </w:r>
          </w:p>
        </w:tc>
      </w:tr>
      <w:tr w14:paraId="517C7002">
        <w:tc>
          <w:tcPr>
            <w:tcW w:w="1020" w:type="dxa"/>
          </w:tcPr>
          <w:p w14:paraId="262016F9">
            <w:pPr>
              <w:spacing w:after="0" w:line="240" w:lineRule="auto"/>
              <w:jc w:val="right"/>
            </w:pPr>
            <w:r>
              <w:rPr>
                <w:sz w:val="18"/>
              </w:rPr>
              <w:t>二、</w:t>
            </w:r>
          </w:p>
        </w:tc>
        <w:tc>
          <w:tcPr>
            <w:tcW w:w="8050" w:type="dxa"/>
          </w:tcPr>
          <w:p w14:paraId="4B753D07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起飞点到任务航 线航点5和航点6距 离相等，H到5和H到 6=350米。 起飞点在图形外侧。</w:t>
            </w:r>
          </w:p>
        </w:tc>
      </w:tr>
      <w:tr w14:paraId="32A2383C">
        <w:tc>
          <w:tcPr>
            <w:tcW w:w="1020" w:type="dxa"/>
          </w:tcPr>
          <w:p w14:paraId="43E977A6">
            <w:pPr>
              <w:spacing w:after="0" w:line="240" w:lineRule="auto"/>
              <w:jc w:val="right"/>
            </w:pPr>
            <w:r>
              <w:rPr>
                <w:sz w:val="18"/>
              </w:rPr>
              <w:t>三、</w:t>
            </w:r>
          </w:p>
        </w:tc>
        <w:tc>
          <w:tcPr>
            <w:tcW w:w="8050" w:type="dxa"/>
          </w:tcPr>
          <w:p w14:paraId="73981FE5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任务航线1号点 位于起飞点南偏东15°</w:t>
            </w:r>
          </w:p>
        </w:tc>
      </w:tr>
    </w:tbl>
    <w:p w14:paraId="328F311B">
      <w:r>
        <w:br w:type="page"/>
      </w:r>
    </w:p>
    <w:p w14:paraId="02FB54E3">
      <w:pPr>
        <w:spacing w:before="240" w:after="80"/>
      </w:pPr>
      <w:r>
        <w:rPr>
          <w:b/>
          <w:color w:val="505050"/>
          <w:sz w:val="20"/>
        </w:rPr>
        <w:t>第 9 页</w:t>
      </w:r>
    </w:p>
    <w:p w14:paraId="1E50ABDB">
      <w:pPr>
        <w:spacing w:after="120"/>
      </w:pPr>
      <w:r>
        <w:rPr>
          <w:rFonts w:ascii="宋体" w:hAnsi="宋体"/>
          <w:b/>
          <w:sz w:val="22"/>
        </w:rPr>
        <w:t>山西01考场地面站真题    |    日期：2026.04.21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8050"/>
      </w:tblGrid>
      <w:tr w14:paraId="0FFB1828">
        <w:tc>
          <w:tcPr>
            <w:tcW w:w="1020" w:type="dxa"/>
          </w:tcPr>
          <w:p w14:paraId="0C80547E">
            <w:pPr>
              <w:spacing w:after="0" w:line="240" w:lineRule="auto"/>
              <w:jc w:val="right"/>
            </w:pPr>
            <w:r>
              <w:rPr>
                <w:sz w:val="18"/>
              </w:rPr>
              <w:t>(一)</w:t>
            </w:r>
          </w:p>
        </w:tc>
        <w:tc>
          <w:tcPr>
            <w:tcW w:w="8050" w:type="dxa"/>
          </w:tcPr>
          <w:p w14:paraId="5CCC70BD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与 的相对方位由委任代表根据现场环境等 情况进行决定。规划一个五边形并循环执行，①②边及②③边的边长为a, ∠②=∠④=∠①为90°，航线相对地面高度为，水平速度为c,垂直速度为d, 转弯模式为停止转弯，各点停留时间为e;</w:t>
            </w:r>
          </w:p>
        </w:tc>
      </w:tr>
      <w:tr w14:paraId="15F6BA2B">
        <w:tc>
          <w:tcPr>
            <w:tcW w:w="1020" w:type="dxa"/>
          </w:tcPr>
          <w:p w14:paraId="78A577FC">
            <w:pPr>
              <w:spacing w:after="0" w:line="240" w:lineRule="auto"/>
              <w:jc w:val="right"/>
            </w:pPr>
            <w:r>
              <w:rPr>
                <w:sz w:val="18"/>
              </w:rPr>
              <w:t>(二)</w:t>
            </w:r>
          </w:p>
        </w:tc>
        <w:tc>
          <w:tcPr>
            <w:tcW w:w="8050" w:type="dxa"/>
          </w:tcPr>
          <w:p w14:paraId="1891F88B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a值建议为50米，b值建议为50米，c值建议为3m/s,d值建议 为2m/s,e值建议为10s。</w:t>
            </w:r>
          </w:p>
        </w:tc>
      </w:tr>
      <w:tr w14:paraId="695AD521">
        <w:tc>
          <w:tcPr>
            <w:tcW w:w="1020" w:type="dxa"/>
          </w:tcPr>
          <w:p w14:paraId="090F7C01">
            <w:pPr>
              <w:spacing w:after="0" w:line="240" w:lineRule="auto"/>
              <w:jc w:val="right"/>
            </w:pPr>
            <w:r>
              <w:rPr>
                <w:sz w:val="18"/>
              </w:rPr>
              <w:t>1、</w:t>
            </w:r>
          </w:p>
        </w:tc>
        <w:tc>
          <w:tcPr>
            <w:tcW w:w="8050" w:type="dxa"/>
          </w:tcPr>
          <w:p w14:paraId="7AC0E08D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图形1号点经纬度： N:26°18'45.12" E:103°56'32.18</w:t>
            </w:r>
          </w:p>
        </w:tc>
      </w:tr>
      <w:tr w14:paraId="299D290D">
        <w:tc>
          <w:tcPr>
            <w:tcW w:w="1020" w:type="dxa"/>
          </w:tcPr>
          <w:p w14:paraId="6A99E809">
            <w:pPr>
              <w:spacing w:after="0" w:line="240" w:lineRule="auto"/>
              <w:jc w:val="right"/>
            </w:pPr>
            <w:r>
              <w:rPr>
                <w:sz w:val="18"/>
              </w:rPr>
              <w:t>2、</w:t>
            </w:r>
          </w:p>
        </w:tc>
        <w:tc>
          <w:tcPr>
            <w:tcW w:w="8050" w:type="dxa"/>
          </w:tcPr>
          <w:p w14:paraId="1A6136E2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起飞点到1点和起飞 点到2点长度一致为50 米，但航线不与图形交 叉</w:t>
            </w:r>
          </w:p>
        </w:tc>
      </w:tr>
      <w:tr w14:paraId="58C3189E">
        <w:tc>
          <w:tcPr>
            <w:tcW w:w="1020" w:type="dxa"/>
          </w:tcPr>
          <w:p w14:paraId="7223D25B">
            <w:pPr>
              <w:spacing w:after="0" w:line="240" w:lineRule="auto"/>
              <w:jc w:val="right"/>
            </w:pPr>
            <w:r>
              <w:rPr>
                <w:sz w:val="18"/>
              </w:rPr>
              <w:t>3、</w:t>
            </w:r>
          </w:p>
        </w:tc>
        <w:tc>
          <w:tcPr>
            <w:tcW w:w="8050" w:type="dxa"/>
          </w:tcPr>
          <w:p w14:paraId="1C9963C0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3-2为南偏东30°方 向</w:t>
            </w:r>
          </w:p>
        </w:tc>
      </w:tr>
    </w:tbl>
    <w:p w14:paraId="46AE6F3A">
      <w:r>
        <w:br w:type="page"/>
      </w:r>
    </w:p>
    <w:p w14:paraId="6CA4940E">
      <w:pPr>
        <w:spacing w:before="240" w:after="80"/>
      </w:pPr>
      <w:r>
        <w:rPr>
          <w:b/>
          <w:color w:val="505050"/>
          <w:sz w:val="20"/>
        </w:rPr>
        <w:t>第 10 页</w:t>
      </w:r>
    </w:p>
    <w:p w14:paraId="76E7868D">
      <w:pPr>
        <w:spacing w:after="120"/>
      </w:pPr>
      <w:r>
        <w:rPr>
          <w:rFonts w:ascii="宋体" w:hAnsi="宋体"/>
          <w:b/>
          <w:sz w:val="22"/>
        </w:rPr>
        <w:t>广东01考场地面站真题    |    日期：2026.04.21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8050"/>
      </w:tblGrid>
      <w:tr w14:paraId="42D36E30">
        <w:tc>
          <w:tcPr>
            <w:tcW w:w="1020" w:type="dxa"/>
          </w:tcPr>
          <w:p w14:paraId="6226D42D">
            <w:pPr>
              <w:spacing w:after="0" w:line="240" w:lineRule="auto"/>
              <w:jc w:val="right"/>
            </w:pPr>
            <w:r>
              <w:rPr>
                <w:sz w:val="18"/>
              </w:rPr>
              <w:t>(一)</w:t>
            </w:r>
          </w:p>
        </w:tc>
        <w:tc>
          <w:tcPr>
            <w:tcW w:w="8050" w:type="dxa"/>
          </w:tcPr>
          <w:p w14:paraId="517B0CE3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规划一个闭合六边形并循环执行，闭合点高度与①号点保 持一致，边长为a，①②③航点相对地面高度为b,④⑤⑥航点相对 地面高度为c，水平速度为d，垂直速度为e,转弯方式为停止转弯， 各点停留时间为f;</w:t>
            </w:r>
          </w:p>
        </w:tc>
      </w:tr>
      <w:tr w14:paraId="72E32C41">
        <w:tc>
          <w:tcPr>
            <w:tcW w:w="1020" w:type="dxa"/>
          </w:tcPr>
          <w:p w14:paraId="41CE90DE">
            <w:pPr>
              <w:spacing w:after="0" w:line="240" w:lineRule="auto"/>
              <w:jc w:val="right"/>
            </w:pPr>
            <w:r>
              <w:rPr>
                <w:sz w:val="18"/>
              </w:rPr>
              <w:t>(二)</w:t>
            </w:r>
          </w:p>
        </w:tc>
        <w:tc>
          <w:tcPr>
            <w:tcW w:w="8050" w:type="dxa"/>
          </w:tcPr>
          <w:p w14:paraId="7B34502D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a值为300米，b值为30米，c值为25m,d值为4m/s, e值为2m/s,f值为2s。</w:t>
            </w:r>
          </w:p>
        </w:tc>
      </w:tr>
      <w:tr w14:paraId="322F1896">
        <w:tc>
          <w:tcPr>
            <w:tcW w:w="1020" w:type="dxa"/>
          </w:tcPr>
          <w:p w14:paraId="1C1045EF">
            <w:pPr>
              <w:spacing w:after="0" w:line="240" w:lineRule="auto"/>
              <w:jc w:val="right"/>
            </w:pPr>
            <w:r>
              <w:rPr>
                <w:sz w:val="18"/>
              </w:rPr>
              <w:t>一、</w:t>
            </w:r>
          </w:p>
        </w:tc>
        <w:tc>
          <w:tcPr>
            <w:tcW w:w="8050" w:type="dxa"/>
          </w:tcPr>
          <w:p w14:paraId="061CA243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起飞点经纬度： N:22°31'32" E:114°16′02”</w:t>
            </w:r>
          </w:p>
        </w:tc>
      </w:tr>
      <w:tr w14:paraId="28210D99">
        <w:tc>
          <w:tcPr>
            <w:tcW w:w="1020" w:type="dxa"/>
          </w:tcPr>
          <w:p w14:paraId="10BECC7E">
            <w:pPr>
              <w:spacing w:after="0" w:line="240" w:lineRule="auto"/>
              <w:jc w:val="right"/>
            </w:pPr>
            <w:r>
              <w:rPr>
                <w:sz w:val="18"/>
              </w:rPr>
              <w:t>二、</w:t>
            </w:r>
          </w:p>
        </w:tc>
        <w:tc>
          <w:tcPr>
            <w:tcW w:w="8050" w:type="dxa"/>
          </w:tcPr>
          <w:p w14:paraId="732D026D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起飞点到任务航 线航点3和航点2距 离相等，H到2和H到 3=300米。起飞点在图形外侧。</w:t>
            </w:r>
          </w:p>
        </w:tc>
      </w:tr>
      <w:tr w14:paraId="0ACC1FDE">
        <w:tc>
          <w:tcPr>
            <w:tcW w:w="1020" w:type="dxa"/>
          </w:tcPr>
          <w:p w14:paraId="1EAF6DC5">
            <w:pPr>
              <w:spacing w:after="0" w:line="240" w:lineRule="auto"/>
              <w:jc w:val="right"/>
            </w:pPr>
            <w:r>
              <w:rPr>
                <w:sz w:val="18"/>
              </w:rPr>
              <w:t>三、</w:t>
            </w:r>
          </w:p>
        </w:tc>
        <w:tc>
          <w:tcPr>
            <w:tcW w:w="8050" w:type="dxa"/>
          </w:tcPr>
          <w:p w14:paraId="1662D319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 xml:space="preserve">任务航线1号点 位于起飞点南偏东15 </w:t>
            </w:r>
            <w:r>
              <w:rPr>
                <w:rFonts w:ascii="宋体" w:hAnsi="宋体"/>
                <w:sz w:val="19"/>
              </w:rPr>
              <w:t>°</w:t>
            </w:r>
          </w:p>
        </w:tc>
      </w:tr>
    </w:tbl>
    <w:p w14:paraId="3773C0F2">
      <w:r>
        <w:br w:type="page"/>
      </w:r>
    </w:p>
    <w:p w14:paraId="6D2714BD">
      <w:pPr>
        <w:spacing w:before="240" w:after="80"/>
      </w:pPr>
      <w:r>
        <w:rPr>
          <w:b/>
          <w:color w:val="505050"/>
          <w:sz w:val="20"/>
        </w:rPr>
        <w:t>第 11 页</w:t>
      </w:r>
    </w:p>
    <w:p w14:paraId="19E52D89">
      <w:pPr>
        <w:spacing w:after="120"/>
      </w:pPr>
      <w:r>
        <w:rPr>
          <w:rFonts w:ascii="宋体" w:hAnsi="宋体"/>
          <w:b/>
          <w:sz w:val="22"/>
        </w:rPr>
        <w:t>山东04考场地面站真题    |    日期：2026.04.20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8050"/>
      </w:tblGrid>
      <w:tr w14:paraId="0372185C">
        <w:tc>
          <w:tcPr>
            <w:tcW w:w="1020" w:type="dxa"/>
          </w:tcPr>
          <w:p w14:paraId="2980982D">
            <w:pPr>
              <w:spacing w:after="0" w:line="240" w:lineRule="auto"/>
              <w:jc w:val="right"/>
            </w:pPr>
            <w:r>
              <w:rPr>
                <w:sz w:val="18"/>
              </w:rPr>
              <w:t>(一)</w:t>
            </w:r>
          </w:p>
        </w:tc>
        <w:tc>
          <w:tcPr>
            <w:tcW w:w="8050" w:type="dxa"/>
          </w:tcPr>
          <w:p w14:paraId="5A0F251F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规划一个闭合正六边形并循环执行，边长为a,①②③航 点相对地面高度为b,④⑤⑥航点相对地面高度为c，水平速度为d, 垂直速度为e,转弯方式为停止转弯，各点停留时间为f；</w:t>
            </w:r>
          </w:p>
        </w:tc>
      </w:tr>
      <w:tr w14:paraId="2327C7FA">
        <w:tc>
          <w:tcPr>
            <w:tcW w:w="1020" w:type="dxa"/>
          </w:tcPr>
          <w:p w14:paraId="45ECB2B3">
            <w:pPr>
              <w:spacing w:after="0" w:line="240" w:lineRule="auto"/>
              <w:jc w:val="right"/>
            </w:pPr>
            <w:r>
              <w:rPr>
                <w:sz w:val="18"/>
              </w:rPr>
              <w:t>(二)</w:t>
            </w:r>
          </w:p>
        </w:tc>
        <w:tc>
          <w:tcPr>
            <w:tcW w:w="8050" w:type="dxa"/>
          </w:tcPr>
          <w:p w14:paraId="3D04DBF7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a值为200米，b值为30米，c值为26m,d值为8m/s, e值为3m/s,f值为7s。</w:t>
            </w:r>
          </w:p>
        </w:tc>
      </w:tr>
      <w:tr w14:paraId="17109BA0">
        <w:tc>
          <w:tcPr>
            <w:tcW w:w="1020" w:type="dxa"/>
          </w:tcPr>
          <w:p w14:paraId="2369C558">
            <w:pPr>
              <w:spacing w:after="0" w:line="240" w:lineRule="auto"/>
              <w:jc w:val="right"/>
            </w:pPr>
            <w:r>
              <w:rPr>
                <w:sz w:val="18"/>
              </w:rPr>
              <w:t>一、</w:t>
            </w:r>
          </w:p>
        </w:tc>
        <w:tc>
          <w:tcPr>
            <w:tcW w:w="8050" w:type="dxa"/>
          </w:tcPr>
          <w:p w14:paraId="05A060E9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起飞点经纬度： 3 5 N:24°35′28” E:119°06′14"</w:t>
            </w:r>
          </w:p>
        </w:tc>
      </w:tr>
      <w:tr w14:paraId="1DFAFC73">
        <w:tc>
          <w:tcPr>
            <w:tcW w:w="1020" w:type="dxa"/>
          </w:tcPr>
          <w:p w14:paraId="4F08DD3F">
            <w:pPr>
              <w:spacing w:after="0" w:line="240" w:lineRule="auto"/>
              <w:jc w:val="right"/>
            </w:pPr>
            <w:r>
              <w:rPr>
                <w:sz w:val="18"/>
              </w:rPr>
              <w:t>二、</w:t>
            </w:r>
          </w:p>
        </w:tc>
        <w:tc>
          <w:tcPr>
            <w:tcW w:w="8050" w:type="dxa"/>
          </w:tcPr>
          <w:p w14:paraId="091FDA2C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起飞点到任务航 线航点1和航点2距 离相等，H到3和H到 6=200米。 起飞点在图形内侧。</w:t>
            </w:r>
          </w:p>
        </w:tc>
      </w:tr>
      <w:tr w14:paraId="0A09C8C0">
        <w:tc>
          <w:tcPr>
            <w:tcW w:w="1020" w:type="dxa"/>
          </w:tcPr>
          <w:p w14:paraId="49256B52">
            <w:pPr>
              <w:spacing w:after="0" w:line="240" w:lineRule="auto"/>
              <w:jc w:val="right"/>
            </w:pPr>
            <w:r>
              <w:rPr>
                <w:sz w:val="18"/>
              </w:rPr>
              <w:t>三、</w:t>
            </w:r>
          </w:p>
        </w:tc>
        <w:tc>
          <w:tcPr>
            <w:tcW w:w="8050" w:type="dxa"/>
          </w:tcPr>
          <w:p w14:paraId="280A422F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任务航线1号点 位于起飞点西偏南25°</w:t>
            </w:r>
          </w:p>
        </w:tc>
      </w:tr>
    </w:tbl>
    <w:p w14:paraId="64C3E797">
      <w:r>
        <w:br w:type="page"/>
      </w:r>
    </w:p>
    <w:p w14:paraId="1A985CC9">
      <w:pPr>
        <w:spacing w:before="240" w:after="80"/>
      </w:pPr>
      <w:r>
        <w:rPr>
          <w:b/>
          <w:color w:val="505050"/>
          <w:sz w:val="20"/>
        </w:rPr>
        <w:t>第 12 页</w:t>
      </w:r>
    </w:p>
    <w:p w14:paraId="7B0C84EA">
      <w:pPr>
        <w:spacing w:after="120"/>
      </w:pPr>
      <w:r>
        <w:rPr>
          <w:rFonts w:ascii="宋体" w:hAnsi="宋体"/>
          <w:b/>
          <w:sz w:val="22"/>
        </w:rPr>
        <w:t>河南01考场地面站真题    |    日期：2026.04.17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8050"/>
      </w:tblGrid>
      <w:tr w14:paraId="411CACC7">
        <w:tc>
          <w:tcPr>
            <w:tcW w:w="1020" w:type="dxa"/>
          </w:tcPr>
          <w:p w14:paraId="35442723">
            <w:pPr>
              <w:spacing w:after="0" w:line="240" w:lineRule="auto"/>
              <w:jc w:val="right"/>
            </w:pPr>
            <w:r>
              <w:rPr>
                <w:sz w:val="18"/>
              </w:rPr>
              <w:t>(一)</w:t>
            </w:r>
          </w:p>
        </w:tc>
        <w:tc>
          <w:tcPr>
            <w:tcW w:w="8050" w:type="dxa"/>
          </w:tcPr>
          <w:p w14:paraId="2AA4AB2F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规划一个闭合正六边形并循环执行，边长为a,①②③航 点相对地面高度为b，④⑤⑥航点相对地面高度为c，水平速度为d, 垂直速度为e,转弯方式为协调转弯；</w:t>
            </w:r>
          </w:p>
        </w:tc>
      </w:tr>
      <w:tr w14:paraId="3B0CAC33">
        <w:tc>
          <w:tcPr>
            <w:tcW w:w="1020" w:type="dxa"/>
          </w:tcPr>
          <w:p w14:paraId="7F64DB9C">
            <w:pPr>
              <w:spacing w:after="0" w:line="240" w:lineRule="auto"/>
              <w:jc w:val="right"/>
            </w:pPr>
            <w:r>
              <w:rPr>
                <w:sz w:val="18"/>
              </w:rPr>
              <w:t>(二)</w:t>
            </w:r>
          </w:p>
        </w:tc>
        <w:tc>
          <w:tcPr>
            <w:tcW w:w="8050" w:type="dxa"/>
          </w:tcPr>
          <w:p w14:paraId="7AE4FB7F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a值为300米，b值为30米，c值为26m,d值为6m/s, e值为3m/s。</w:t>
            </w:r>
          </w:p>
        </w:tc>
      </w:tr>
      <w:tr w14:paraId="155002E1">
        <w:tc>
          <w:tcPr>
            <w:tcW w:w="1020" w:type="dxa"/>
          </w:tcPr>
          <w:p w14:paraId="36387B55">
            <w:pPr>
              <w:spacing w:after="0" w:line="240" w:lineRule="auto"/>
              <w:jc w:val="right"/>
            </w:pPr>
            <w:r>
              <w:rPr>
                <w:sz w:val="18"/>
              </w:rPr>
              <w:t>一、</w:t>
            </w:r>
          </w:p>
        </w:tc>
        <w:tc>
          <w:tcPr>
            <w:tcW w:w="8050" w:type="dxa"/>
          </w:tcPr>
          <w:p w14:paraId="5E5F631E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起飞点经纬度： N:20°31'26 E:119°10'12"</w:t>
            </w:r>
          </w:p>
        </w:tc>
      </w:tr>
      <w:tr w14:paraId="516CC975">
        <w:tc>
          <w:tcPr>
            <w:tcW w:w="1020" w:type="dxa"/>
          </w:tcPr>
          <w:p w14:paraId="1AAA0767">
            <w:pPr>
              <w:spacing w:after="0" w:line="240" w:lineRule="auto"/>
              <w:jc w:val="right"/>
            </w:pPr>
            <w:r>
              <w:rPr>
                <w:sz w:val="18"/>
              </w:rPr>
              <w:t>二、</w:t>
            </w:r>
          </w:p>
        </w:tc>
        <w:tc>
          <w:tcPr>
            <w:tcW w:w="8050" w:type="dxa"/>
          </w:tcPr>
          <w:p w14:paraId="2DD7BF08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起飞点到任务航 线航点1和航点2距 离相等，H到3和H到 6=300米。 起飞点在图形内侧。</w:t>
            </w:r>
          </w:p>
        </w:tc>
      </w:tr>
      <w:tr w14:paraId="5F8E951A">
        <w:tc>
          <w:tcPr>
            <w:tcW w:w="1020" w:type="dxa"/>
          </w:tcPr>
          <w:p w14:paraId="70E8695D">
            <w:pPr>
              <w:spacing w:after="0" w:line="240" w:lineRule="auto"/>
              <w:jc w:val="right"/>
            </w:pPr>
            <w:r>
              <w:rPr>
                <w:sz w:val="18"/>
              </w:rPr>
              <w:t>三、</w:t>
            </w:r>
          </w:p>
        </w:tc>
        <w:tc>
          <w:tcPr>
            <w:tcW w:w="8050" w:type="dxa"/>
          </w:tcPr>
          <w:p w14:paraId="6D87B444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任务航线1号点 位于起飞点西偏南15°</w:t>
            </w:r>
          </w:p>
        </w:tc>
      </w:tr>
    </w:tbl>
    <w:p w14:paraId="70DC5220">
      <w:r>
        <w:br w:type="page"/>
      </w:r>
    </w:p>
    <w:p w14:paraId="3E2DA263">
      <w:pPr>
        <w:spacing w:before="240" w:after="80"/>
      </w:pPr>
      <w:r>
        <w:rPr>
          <w:b/>
          <w:color w:val="505050"/>
          <w:sz w:val="20"/>
        </w:rPr>
        <w:t>第 13 页</w:t>
      </w:r>
    </w:p>
    <w:p w14:paraId="0ADBA1DF">
      <w:pPr>
        <w:spacing w:after="120"/>
      </w:pPr>
      <w:r>
        <w:rPr>
          <w:rFonts w:ascii="宋体" w:hAnsi="宋体"/>
          <w:b/>
          <w:sz w:val="22"/>
        </w:rPr>
        <w:t>上海01考场地面站真题    |    日期：2026.04.15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8050"/>
      </w:tblGrid>
      <w:tr w14:paraId="431AD6F6">
        <w:tc>
          <w:tcPr>
            <w:tcW w:w="1020" w:type="dxa"/>
          </w:tcPr>
          <w:p w14:paraId="6A46E8D9">
            <w:pPr>
              <w:spacing w:after="0" w:line="240" w:lineRule="auto"/>
              <w:jc w:val="right"/>
            </w:pPr>
            <w:r>
              <w:rPr>
                <w:sz w:val="18"/>
              </w:rPr>
              <w:t>(一)</w:t>
            </w:r>
          </w:p>
        </w:tc>
        <w:tc>
          <w:tcPr>
            <w:tcW w:w="8050" w:type="dxa"/>
          </w:tcPr>
          <w:p w14:paraId="1A049D69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按图规划一个闭合的任务航线并循环执行，①③、②③、 ②④、①④边长为300米，①点相对地面高度为a,②点相对地面高 度为b,③点相对地面高度为c,④点相对地面高度为d,水平速度 为e，垂直速度为f，转弯模式为停止转弯，停留时间2s;</w:t>
            </w:r>
          </w:p>
        </w:tc>
      </w:tr>
      <w:tr w14:paraId="49860856">
        <w:tc>
          <w:tcPr>
            <w:tcW w:w="1020" w:type="dxa"/>
          </w:tcPr>
          <w:p w14:paraId="76DC4647">
            <w:pPr>
              <w:spacing w:after="0" w:line="240" w:lineRule="auto"/>
              <w:jc w:val="right"/>
            </w:pPr>
            <w:r>
              <w:rPr>
                <w:sz w:val="18"/>
              </w:rPr>
              <w:t>(二)</w:t>
            </w:r>
          </w:p>
        </w:tc>
        <w:tc>
          <w:tcPr>
            <w:tcW w:w="8050" w:type="dxa"/>
          </w:tcPr>
          <w:p w14:paraId="10C3751D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a值为20米，b值为25米，c值为30m,d值为20m, e值为2m/s,f值为2m/s。</w:t>
            </w:r>
          </w:p>
        </w:tc>
      </w:tr>
      <w:tr w14:paraId="14F2C6C6">
        <w:tc>
          <w:tcPr>
            <w:tcW w:w="1020" w:type="dxa"/>
          </w:tcPr>
          <w:p w14:paraId="30410C34">
            <w:pPr>
              <w:spacing w:after="0" w:line="240" w:lineRule="auto"/>
              <w:jc w:val="right"/>
            </w:pPr>
            <w:r>
              <w:rPr>
                <w:sz w:val="18"/>
              </w:rPr>
              <w:t>一、</w:t>
            </w:r>
          </w:p>
        </w:tc>
        <w:tc>
          <w:tcPr>
            <w:tcW w:w="8050" w:type="dxa"/>
          </w:tcPr>
          <w:p w14:paraId="622A0D8D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起飞点经纬度： N:28°31'32” E:115°16'02”</w:t>
            </w:r>
          </w:p>
        </w:tc>
      </w:tr>
      <w:tr w14:paraId="78A54C03">
        <w:tc>
          <w:tcPr>
            <w:tcW w:w="1020" w:type="dxa"/>
          </w:tcPr>
          <w:p w14:paraId="181D6052">
            <w:pPr>
              <w:spacing w:after="0" w:line="240" w:lineRule="auto"/>
              <w:jc w:val="right"/>
            </w:pPr>
            <w:r>
              <w:rPr>
                <w:sz w:val="18"/>
              </w:rPr>
              <w:t>二、</w:t>
            </w:r>
          </w:p>
        </w:tc>
        <w:tc>
          <w:tcPr>
            <w:tcW w:w="8050" w:type="dxa"/>
          </w:tcPr>
          <w:p w14:paraId="4953AE9C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起飞点到任务航线 航点1和航点2距离相等， H到1和H到2=300米。 起飞点不与3点重合。</w:t>
            </w:r>
          </w:p>
        </w:tc>
      </w:tr>
      <w:tr w14:paraId="211BFE56">
        <w:tc>
          <w:tcPr>
            <w:tcW w:w="1020" w:type="dxa"/>
          </w:tcPr>
          <w:p w14:paraId="59810B45">
            <w:pPr>
              <w:spacing w:after="0" w:line="240" w:lineRule="auto"/>
              <w:jc w:val="right"/>
            </w:pPr>
            <w:r>
              <w:rPr>
                <w:sz w:val="18"/>
              </w:rPr>
              <w:t>三、</w:t>
            </w:r>
          </w:p>
        </w:tc>
        <w:tc>
          <w:tcPr>
            <w:tcW w:w="8050" w:type="dxa"/>
          </w:tcPr>
          <w:p w14:paraId="00D75083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任务航线3号点位于 起飞点南偏东20°</w:t>
            </w:r>
          </w:p>
        </w:tc>
      </w:tr>
    </w:tbl>
    <w:p w14:paraId="43166C78">
      <w:r>
        <w:br w:type="page"/>
      </w:r>
    </w:p>
    <w:p w14:paraId="5A9D44E7">
      <w:pPr>
        <w:spacing w:before="240" w:after="80"/>
      </w:pPr>
      <w:r>
        <w:rPr>
          <w:b/>
          <w:color w:val="505050"/>
          <w:sz w:val="20"/>
        </w:rPr>
        <w:t>第 14 页</w:t>
      </w:r>
    </w:p>
    <w:p w14:paraId="548F0F91">
      <w:pPr>
        <w:spacing w:after="120"/>
      </w:pPr>
      <w:r>
        <w:rPr>
          <w:rFonts w:ascii="宋体" w:hAnsi="宋体"/>
          <w:b/>
          <w:sz w:val="22"/>
        </w:rPr>
        <w:t>上海01考场地面站真题    |    日期：2026.04.15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8050"/>
      </w:tblGrid>
      <w:tr w14:paraId="46440249">
        <w:tc>
          <w:tcPr>
            <w:tcW w:w="1020" w:type="dxa"/>
          </w:tcPr>
          <w:p w14:paraId="5CF8E983">
            <w:pPr>
              <w:spacing w:after="0" w:line="240" w:lineRule="auto"/>
              <w:jc w:val="right"/>
            </w:pPr>
            <w:r>
              <w:rPr>
                <w:sz w:val="18"/>
              </w:rPr>
              <w:t>(一)</w:t>
            </w:r>
          </w:p>
        </w:tc>
        <w:tc>
          <w:tcPr>
            <w:tcW w:w="8050" w:type="dxa"/>
          </w:tcPr>
          <w:p w14:paraId="0290E657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规划一个闭合六边形并循环执行，边长为a，①②③航点 相对地面高度为b,④⑤⑥航点相对地面高度为c,水平速度为d, 垂直速度为e,转弯方式为停止转弯，各点停留时间为f；</w:t>
            </w:r>
          </w:p>
        </w:tc>
      </w:tr>
      <w:tr w14:paraId="65802B7D">
        <w:tc>
          <w:tcPr>
            <w:tcW w:w="1020" w:type="dxa"/>
          </w:tcPr>
          <w:p w14:paraId="57AE638D">
            <w:pPr>
              <w:spacing w:after="0" w:line="240" w:lineRule="auto"/>
              <w:jc w:val="right"/>
            </w:pPr>
            <w:r>
              <w:rPr>
                <w:sz w:val="18"/>
              </w:rPr>
              <w:t>(二)</w:t>
            </w:r>
          </w:p>
        </w:tc>
        <w:tc>
          <w:tcPr>
            <w:tcW w:w="8050" w:type="dxa"/>
          </w:tcPr>
          <w:p w14:paraId="664F1ACF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a值为300米，b值为30米，c值为25m,d值为4m/s, e值为2m/s,f值为2s。</w:t>
            </w:r>
          </w:p>
        </w:tc>
      </w:tr>
      <w:tr w14:paraId="06205142">
        <w:tc>
          <w:tcPr>
            <w:tcW w:w="1020" w:type="dxa"/>
          </w:tcPr>
          <w:p w14:paraId="7CFA6550">
            <w:pPr>
              <w:spacing w:after="0" w:line="240" w:lineRule="auto"/>
              <w:jc w:val="right"/>
            </w:pPr>
            <w:r>
              <w:rPr>
                <w:sz w:val="18"/>
              </w:rPr>
              <w:t>一、</w:t>
            </w:r>
          </w:p>
        </w:tc>
        <w:tc>
          <w:tcPr>
            <w:tcW w:w="8050" w:type="dxa"/>
          </w:tcPr>
          <w:p w14:paraId="11A0BCAD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起飞点经纬度： N:28°31'32" E:115°16'02”</w:t>
            </w:r>
          </w:p>
        </w:tc>
      </w:tr>
      <w:tr w14:paraId="2E72A515">
        <w:tc>
          <w:tcPr>
            <w:tcW w:w="1020" w:type="dxa"/>
          </w:tcPr>
          <w:p w14:paraId="70499D32">
            <w:pPr>
              <w:spacing w:after="0" w:line="240" w:lineRule="auto"/>
              <w:jc w:val="right"/>
            </w:pPr>
            <w:r>
              <w:rPr>
                <w:sz w:val="18"/>
              </w:rPr>
              <w:t>二、</w:t>
            </w:r>
          </w:p>
        </w:tc>
        <w:tc>
          <w:tcPr>
            <w:tcW w:w="8050" w:type="dxa"/>
          </w:tcPr>
          <w:p w14:paraId="3EF1FC2B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起飞点到任务航线 航点1和航点2距离相 等，H到1和H到2=300 米。 起飞点在图形外侧。</w:t>
            </w:r>
          </w:p>
        </w:tc>
      </w:tr>
      <w:tr w14:paraId="239929AA">
        <w:tc>
          <w:tcPr>
            <w:tcW w:w="1020" w:type="dxa"/>
          </w:tcPr>
          <w:p w14:paraId="03F95A8B">
            <w:pPr>
              <w:spacing w:after="0" w:line="240" w:lineRule="auto"/>
              <w:jc w:val="right"/>
            </w:pPr>
            <w:r>
              <w:rPr>
                <w:sz w:val="18"/>
              </w:rPr>
              <w:t>三、</w:t>
            </w:r>
          </w:p>
        </w:tc>
        <w:tc>
          <w:tcPr>
            <w:tcW w:w="8050" w:type="dxa"/>
          </w:tcPr>
          <w:p w14:paraId="2EC3D88E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任务航线3号点位 于起飞点南偏东35°</w:t>
            </w:r>
          </w:p>
        </w:tc>
      </w:tr>
    </w:tbl>
    <w:p w14:paraId="30C94F29">
      <w:r>
        <w:br w:type="page"/>
      </w:r>
    </w:p>
    <w:p w14:paraId="29BB49C1">
      <w:pPr>
        <w:spacing w:before="240" w:after="80"/>
      </w:pPr>
      <w:r>
        <w:rPr>
          <w:b/>
          <w:color w:val="505050"/>
          <w:sz w:val="20"/>
        </w:rPr>
        <w:t>第 15 页</w:t>
      </w:r>
    </w:p>
    <w:p w14:paraId="4F93BDE6">
      <w:pPr>
        <w:spacing w:after="120"/>
      </w:pPr>
      <w:r>
        <w:rPr>
          <w:rFonts w:ascii="宋体" w:hAnsi="宋体"/>
          <w:b/>
          <w:sz w:val="22"/>
        </w:rPr>
        <w:t>山东02考场地面站真题    |    日期：2026.04.13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8050"/>
      </w:tblGrid>
      <w:tr w14:paraId="5BE741C7">
        <w:tc>
          <w:tcPr>
            <w:tcW w:w="1020" w:type="dxa"/>
          </w:tcPr>
          <w:p w14:paraId="6D5EBD6D">
            <w:pPr>
              <w:spacing w:after="0" w:line="240" w:lineRule="auto"/>
              <w:jc w:val="right"/>
            </w:pPr>
            <w:r>
              <w:rPr>
                <w:sz w:val="18"/>
              </w:rPr>
              <w:t>(一)</w:t>
            </w:r>
          </w:p>
        </w:tc>
        <w:tc>
          <w:tcPr>
            <w:tcW w:w="8050" w:type="dxa"/>
          </w:tcPr>
          <w:p w14:paraId="75DA3BE2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按图规划一个闭合的任务航线并循环执行，①③、②③、 ②④、①④边长为300米，①点相对地面高度为a,②点相对地面高 度为b,③点相对地面高度为c,④点相对地面高度为d,水平速度 为e，垂直速度为f，转弯模式为停止转弯，停留时间2s;</w:t>
            </w:r>
          </w:p>
        </w:tc>
      </w:tr>
      <w:tr w14:paraId="2341A9B6">
        <w:tc>
          <w:tcPr>
            <w:tcW w:w="1020" w:type="dxa"/>
          </w:tcPr>
          <w:p w14:paraId="72EE572C">
            <w:pPr>
              <w:spacing w:after="0" w:line="240" w:lineRule="auto"/>
              <w:jc w:val="right"/>
            </w:pPr>
            <w:r>
              <w:rPr>
                <w:sz w:val="18"/>
              </w:rPr>
              <w:t>(二)</w:t>
            </w:r>
          </w:p>
        </w:tc>
        <w:tc>
          <w:tcPr>
            <w:tcW w:w="8050" w:type="dxa"/>
          </w:tcPr>
          <w:p w14:paraId="1FBBCF29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a值为20米，b值为25米，c值为30m,d值为20m, e值为2m/s,f值为2m/s。</w:t>
            </w:r>
          </w:p>
        </w:tc>
      </w:tr>
      <w:tr w14:paraId="023A0746">
        <w:tc>
          <w:tcPr>
            <w:tcW w:w="1020" w:type="dxa"/>
          </w:tcPr>
          <w:p w14:paraId="262955A6">
            <w:pPr>
              <w:spacing w:after="0" w:line="240" w:lineRule="auto"/>
              <w:jc w:val="right"/>
            </w:pPr>
            <w:r>
              <w:rPr>
                <w:sz w:val="18"/>
              </w:rPr>
              <w:t>一、</w:t>
            </w:r>
          </w:p>
        </w:tc>
        <w:tc>
          <w:tcPr>
            <w:tcW w:w="8050" w:type="dxa"/>
          </w:tcPr>
          <w:p w14:paraId="3D60B107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起飞点经纬度： N:28°31'32" E:115°16'02"</w:t>
            </w:r>
          </w:p>
        </w:tc>
      </w:tr>
      <w:tr w14:paraId="2AA92F9D">
        <w:tc>
          <w:tcPr>
            <w:tcW w:w="1020" w:type="dxa"/>
          </w:tcPr>
          <w:p w14:paraId="4B908561">
            <w:pPr>
              <w:spacing w:after="0" w:line="240" w:lineRule="auto"/>
              <w:jc w:val="right"/>
            </w:pPr>
            <w:r>
              <w:rPr>
                <w:sz w:val="18"/>
              </w:rPr>
              <w:t>二、</w:t>
            </w:r>
          </w:p>
        </w:tc>
        <w:tc>
          <w:tcPr>
            <w:tcW w:w="8050" w:type="dxa"/>
          </w:tcPr>
          <w:p w14:paraId="6ED58E25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起飞点到任务航 线航点1和航点2距 离相等，H到1和H到 2=300米。 起飞点不与3点重合。</w:t>
            </w:r>
          </w:p>
        </w:tc>
      </w:tr>
      <w:tr w14:paraId="2CDD1ED9">
        <w:tc>
          <w:tcPr>
            <w:tcW w:w="1020" w:type="dxa"/>
          </w:tcPr>
          <w:p w14:paraId="4DC2727E">
            <w:pPr>
              <w:spacing w:after="0" w:line="240" w:lineRule="auto"/>
              <w:jc w:val="right"/>
            </w:pPr>
            <w:r>
              <w:rPr>
                <w:sz w:val="18"/>
              </w:rPr>
              <w:t>三、</w:t>
            </w:r>
          </w:p>
        </w:tc>
        <w:tc>
          <w:tcPr>
            <w:tcW w:w="8050" w:type="dxa"/>
          </w:tcPr>
          <w:p w14:paraId="0DDFE389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任务航线3号点 位于起飞点南偏东</w:t>
            </w:r>
          </w:p>
        </w:tc>
      </w:tr>
    </w:tbl>
    <w:p w14:paraId="7CCC97A6">
      <w:r>
        <w:br w:type="page"/>
      </w:r>
    </w:p>
    <w:p w14:paraId="1FE9755E">
      <w:pPr>
        <w:spacing w:before="240" w:after="80"/>
      </w:pPr>
      <w:r>
        <w:rPr>
          <w:b/>
          <w:color w:val="505050"/>
          <w:sz w:val="20"/>
        </w:rPr>
        <w:t>第 16 页</w:t>
      </w:r>
    </w:p>
    <w:p w14:paraId="4DAAAB52">
      <w:pPr>
        <w:spacing w:after="120"/>
      </w:pPr>
      <w:r>
        <w:rPr>
          <w:rFonts w:ascii="宋体" w:hAnsi="宋体"/>
          <w:b/>
          <w:sz w:val="22"/>
        </w:rPr>
        <w:t>山东02考场地面站真题    |    日期：2026.04.13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8050"/>
      </w:tblGrid>
      <w:tr w14:paraId="154236A1">
        <w:tc>
          <w:tcPr>
            <w:tcW w:w="1020" w:type="dxa"/>
          </w:tcPr>
          <w:p w14:paraId="39E13C35">
            <w:pPr>
              <w:spacing w:after="0" w:line="240" w:lineRule="auto"/>
              <w:jc w:val="right"/>
            </w:pPr>
            <w:r>
              <w:rPr>
                <w:sz w:val="18"/>
              </w:rPr>
              <w:t>(一)</w:t>
            </w:r>
          </w:p>
        </w:tc>
        <w:tc>
          <w:tcPr>
            <w:tcW w:w="8050" w:type="dxa"/>
          </w:tcPr>
          <w:p w14:paraId="5BC9B8AC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规划一个闭合六边形并循环执行，边长为a，①②③航点 相对地面高度为b,④⑤⑥航点相对地面高度为c，水平速度为d, 垂直速度为e,转弯方式为停止转弯，各点停留时间为f;</w:t>
            </w:r>
          </w:p>
        </w:tc>
      </w:tr>
      <w:tr w14:paraId="22246EA8">
        <w:tc>
          <w:tcPr>
            <w:tcW w:w="1020" w:type="dxa"/>
          </w:tcPr>
          <w:p w14:paraId="56E5B8CB">
            <w:pPr>
              <w:spacing w:after="0" w:line="240" w:lineRule="auto"/>
              <w:jc w:val="right"/>
            </w:pPr>
            <w:r>
              <w:rPr>
                <w:sz w:val="18"/>
              </w:rPr>
              <w:t>(二)</w:t>
            </w:r>
          </w:p>
        </w:tc>
        <w:tc>
          <w:tcPr>
            <w:tcW w:w="8050" w:type="dxa"/>
          </w:tcPr>
          <w:p w14:paraId="7F2B5DD1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a值为300米，b值为30米，c值为25m,d值为4m/s, e值为2m/s,f值为2s。</w:t>
            </w:r>
          </w:p>
        </w:tc>
      </w:tr>
      <w:tr w14:paraId="37A081C9">
        <w:tc>
          <w:tcPr>
            <w:tcW w:w="1020" w:type="dxa"/>
          </w:tcPr>
          <w:p w14:paraId="17701706">
            <w:pPr>
              <w:spacing w:after="0" w:line="240" w:lineRule="auto"/>
              <w:jc w:val="right"/>
            </w:pPr>
            <w:r>
              <w:rPr>
                <w:sz w:val="18"/>
              </w:rPr>
              <w:t>一、</w:t>
            </w:r>
          </w:p>
        </w:tc>
        <w:tc>
          <w:tcPr>
            <w:tcW w:w="8050" w:type="dxa"/>
          </w:tcPr>
          <w:p w14:paraId="19C5AA61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起飞点经纬度： N:28°31'32” 5 E:115°16'02"</w:t>
            </w:r>
          </w:p>
        </w:tc>
      </w:tr>
      <w:tr w14:paraId="3B6CDB6C">
        <w:tc>
          <w:tcPr>
            <w:tcW w:w="1020" w:type="dxa"/>
          </w:tcPr>
          <w:p w14:paraId="69E1904A">
            <w:pPr>
              <w:spacing w:after="0" w:line="240" w:lineRule="auto"/>
              <w:jc w:val="right"/>
            </w:pPr>
            <w:r>
              <w:rPr>
                <w:sz w:val="18"/>
              </w:rPr>
              <w:t>二、</w:t>
            </w:r>
          </w:p>
        </w:tc>
        <w:tc>
          <w:tcPr>
            <w:tcW w:w="8050" w:type="dxa"/>
          </w:tcPr>
          <w:p w14:paraId="0FB95ADD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起飞点到任务航 线航点1和航点2距 离相等，H到1和H到 2=300米。 起飞点在图形外侧。</w:t>
            </w:r>
          </w:p>
        </w:tc>
      </w:tr>
      <w:tr w14:paraId="70180834">
        <w:tc>
          <w:tcPr>
            <w:tcW w:w="1020" w:type="dxa"/>
          </w:tcPr>
          <w:p w14:paraId="5A897C49">
            <w:pPr>
              <w:spacing w:after="0" w:line="240" w:lineRule="auto"/>
              <w:jc w:val="right"/>
            </w:pPr>
            <w:r>
              <w:rPr>
                <w:sz w:val="18"/>
              </w:rPr>
              <w:t>三、</w:t>
            </w:r>
          </w:p>
        </w:tc>
        <w:tc>
          <w:tcPr>
            <w:tcW w:w="8050" w:type="dxa"/>
          </w:tcPr>
          <w:p w14:paraId="371BB0AA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任务航线3号点 位于起飞点南偏东15°</w:t>
            </w:r>
          </w:p>
        </w:tc>
      </w:tr>
    </w:tbl>
    <w:p w14:paraId="543F15C6">
      <w:r>
        <w:br w:type="page"/>
      </w:r>
    </w:p>
    <w:p w14:paraId="40E94DE7">
      <w:pPr>
        <w:spacing w:before="240" w:after="80"/>
      </w:pPr>
      <w:r>
        <w:rPr>
          <w:b/>
          <w:color w:val="505050"/>
          <w:sz w:val="20"/>
        </w:rPr>
        <w:t>第 17 页</w:t>
      </w:r>
    </w:p>
    <w:p w14:paraId="3C41FA35">
      <w:pPr>
        <w:spacing w:after="120"/>
      </w:pPr>
      <w:r>
        <w:rPr>
          <w:rFonts w:ascii="宋体" w:hAnsi="宋体"/>
          <w:b/>
          <w:sz w:val="22"/>
        </w:rPr>
        <w:t>江苏03考场地面站真题    |    日期：2026.04.05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8050"/>
      </w:tblGrid>
      <w:tr w14:paraId="0DD74B64">
        <w:tc>
          <w:tcPr>
            <w:tcW w:w="1020" w:type="dxa"/>
          </w:tcPr>
          <w:p w14:paraId="39EF637F">
            <w:pPr>
              <w:spacing w:after="0" w:line="240" w:lineRule="auto"/>
              <w:jc w:val="right"/>
            </w:pPr>
            <w:r>
              <w:rPr>
                <w:sz w:val="18"/>
              </w:rPr>
              <w:t>(一)</w:t>
            </w:r>
          </w:p>
        </w:tc>
        <w:tc>
          <w:tcPr>
            <w:tcW w:w="8050" w:type="dxa"/>
          </w:tcPr>
          <w:p w14:paraId="32680608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与 的相对方位由委任代表根据 现场环境等情况进行决定。于起飞点前规划一个六边形并循环执行， 边长为a，①②③航点相对地面高度为b,④⑤⑥航点相对地面高度 为c,水平速度为d,垂直速度为e,转弯方式为停止转弯，各点停 留时间为f;</w:t>
            </w:r>
          </w:p>
        </w:tc>
      </w:tr>
      <w:tr w14:paraId="2F7F3948">
        <w:tc>
          <w:tcPr>
            <w:tcW w:w="1020" w:type="dxa"/>
          </w:tcPr>
          <w:p w14:paraId="03791D62">
            <w:pPr>
              <w:spacing w:after="0" w:line="240" w:lineRule="auto"/>
              <w:jc w:val="right"/>
            </w:pPr>
            <w:r>
              <w:rPr>
                <w:sz w:val="18"/>
              </w:rPr>
              <w:t>(二)</w:t>
            </w:r>
          </w:p>
        </w:tc>
        <w:tc>
          <w:tcPr>
            <w:tcW w:w="8050" w:type="dxa"/>
          </w:tcPr>
          <w:p w14:paraId="2989CA2B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a值为建议300米，b值建议为30米，c值建议为25m, d值建议为4m/s,e值建议为2m/s,f值建议为2s。(航线方位及 各数值可由变任代表按实际情况进行调整，考题以委任代表规定数值 为准)</w:t>
            </w:r>
          </w:p>
        </w:tc>
      </w:tr>
      <w:tr w14:paraId="67C03053">
        <w:tc>
          <w:tcPr>
            <w:tcW w:w="1020" w:type="dxa"/>
          </w:tcPr>
          <w:p w14:paraId="7E4E3DA9">
            <w:pPr>
              <w:spacing w:after="0" w:line="240" w:lineRule="auto"/>
              <w:jc w:val="right"/>
            </w:pPr>
            <w:r>
              <w:rPr>
                <w:sz w:val="18"/>
              </w:rPr>
              <w:t>一、</w:t>
            </w:r>
          </w:p>
        </w:tc>
        <w:tc>
          <w:tcPr>
            <w:tcW w:w="8050" w:type="dxa"/>
          </w:tcPr>
          <w:p w14:paraId="34208476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起飞点经纬度： N:28°31'32" E:115°16′02”</w:t>
            </w:r>
          </w:p>
        </w:tc>
      </w:tr>
      <w:tr w14:paraId="0F784017">
        <w:tc>
          <w:tcPr>
            <w:tcW w:w="1020" w:type="dxa"/>
          </w:tcPr>
          <w:p w14:paraId="31DAEF19">
            <w:pPr>
              <w:spacing w:after="0" w:line="240" w:lineRule="auto"/>
              <w:jc w:val="right"/>
            </w:pPr>
            <w:r>
              <w:rPr>
                <w:sz w:val="18"/>
              </w:rPr>
              <w:t>二、</w:t>
            </w:r>
          </w:p>
        </w:tc>
        <w:tc>
          <w:tcPr>
            <w:tcW w:w="8050" w:type="dxa"/>
          </w:tcPr>
          <w:p w14:paraId="090D0B73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起飞点到任务航 线航点1和航点2距离 相等，H到1和H到2 =300米。 起飞点在图形外侧。</w:t>
            </w:r>
          </w:p>
        </w:tc>
      </w:tr>
      <w:tr w14:paraId="6FFE90F4">
        <w:tc>
          <w:tcPr>
            <w:tcW w:w="1020" w:type="dxa"/>
          </w:tcPr>
          <w:p w14:paraId="453137EC">
            <w:pPr>
              <w:spacing w:after="0" w:line="240" w:lineRule="auto"/>
              <w:jc w:val="right"/>
            </w:pPr>
            <w:r>
              <w:rPr>
                <w:sz w:val="18"/>
              </w:rPr>
              <w:t>三、</w:t>
            </w:r>
          </w:p>
        </w:tc>
        <w:tc>
          <w:tcPr>
            <w:tcW w:w="8050" w:type="dxa"/>
          </w:tcPr>
          <w:p w14:paraId="0FF14249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任务航线1号点 位于起飞点南偏东 15°</w:t>
            </w:r>
          </w:p>
        </w:tc>
      </w:tr>
    </w:tbl>
    <w:p w14:paraId="235259DC">
      <w:r>
        <w:br w:type="page"/>
      </w:r>
    </w:p>
    <w:p w14:paraId="2EF45A8F">
      <w:pPr>
        <w:spacing w:before="240" w:after="80"/>
      </w:pPr>
      <w:r>
        <w:rPr>
          <w:b/>
          <w:color w:val="505050"/>
          <w:sz w:val="20"/>
        </w:rPr>
        <w:t>第 18 页</w:t>
      </w:r>
    </w:p>
    <w:p w14:paraId="3D16CF15">
      <w:pPr>
        <w:spacing w:after="120"/>
      </w:pPr>
      <w:r>
        <w:rPr>
          <w:rFonts w:ascii="宋体" w:hAnsi="宋体"/>
          <w:b/>
          <w:sz w:val="22"/>
        </w:rPr>
        <w:t>四川01考场地面站真题    |    日期：2026.03.10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8050"/>
      </w:tblGrid>
      <w:tr w14:paraId="1DA44EA3">
        <w:tc>
          <w:tcPr>
            <w:tcW w:w="1020" w:type="dxa"/>
          </w:tcPr>
          <w:p w14:paraId="30D50F36">
            <w:pPr>
              <w:spacing w:after="0" w:line="240" w:lineRule="auto"/>
              <w:jc w:val="right"/>
            </w:pPr>
            <w:r>
              <w:rPr>
                <w:sz w:val="18"/>
              </w:rPr>
              <w:t>(一)</w:t>
            </w:r>
          </w:p>
        </w:tc>
        <w:tc>
          <w:tcPr>
            <w:tcW w:w="8050" w:type="dxa"/>
          </w:tcPr>
          <w:p w14:paraId="28094E72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与 的相对方位由委任代表根据 现场环境等情况进行决定。规划一个六边形并循环执行，边长为a, ①②③航点相对地面高度为b，④⑤⑥航点相对地面高度为c,水平 速度为d，垂直速度为e，转弯方式为停止转弯，各点停留时间为f；</w:t>
            </w:r>
          </w:p>
        </w:tc>
      </w:tr>
      <w:tr w14:paraId="2675D7DC">
        <w:tc>
          <w:tcPr>
            <w:tcW w:w="1020" w:type="dxa"/>
          </w:tcPr>
          <w:p w14:paraId="0D487106">
            <w:pPr>
              <w:spacing w:after="0" w:line="240" w:lineRule="auto"/>
              <w:jc w:val="right"/>
            </w:pPr>
            <w:r>
              <w:rPr>
                <w:sz w:val="18"/>
              </w:rPr>
              <w:t>(二)</w:t>
            </w:r>
          </w:p>
        </w:tc>
        <w:tc>
          <w:tcPr>
            <w:tcW w:w="8050" w:type="dxa"/>
          </w:tcPr>
          <w:p w14:paraId="33782F7C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a值为30米，b值为30米，c值为25m,d值为4m/s, e值为2m/s,f值为2s。</w:t>
            </w:r>
          </w:p>
        </w:tc>
      </w:tr>
      <w:tr w14:paraId="20405B53">
        <w:tc>
          <w:tcPr>
            <w:tcW w:w="1020" w:type="dxa"/>
          </w:tcPr>
          <w:p w14:paraId="453B62A8">
            <w:pPr>
              <w:spacing w:after="0" w:line="240" w:lineRule="auto"/>
              <w:jc w:val="right"/>
            </w:pPr>
            <w:r>
              <w:rPr>
                <w:sz w:val="18"/>
              </w:rPr>
              <w:t>1、</w:t>
            </w:r>
          </w:p>
        </w:tc>
        <w:tc>
          <w:tcPr>
            <w:tcW w:w="8050" w:type="dxa"/>
          </w:tcPr>
          <w:p w14:paraId="13A128A8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起飞点经纬度： N:28°39′30” E:115°56′32"</w:t>
            </w:r>
          </w:p>
        </w:tc>
      </w:tr>
      <w:tr w14:paraId="0163CDBE">
        <w:tc>
          <w:tcPr>
            <w:tcW w:w="1020" w:type="dxa"/>
          </w:tcPr>
          <w:p w14:paraId="0B3C36A0">
            <w:pPr>
              <w:spacing w:after="0" w:line="240" w:lineRule="auto"/>
              <w:jc w:val="right"/>
            </w:pPr>
            <w:r>
              <w:rPr>
                <w:sz w:val="18"/>
              </w:rPr>
              <w:t>2、</w:t>
            </w:r>
          </w:p>
        </w:tc>
        <w:tc>
          <w:tcPr>
            <w:tcW w:w="8050" w:type="dxa"/>
          </w:tcPr>
          <w:p w14:paraId="261CEFDD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起飞点到任务航 线航点5和航点6距 离相等，H-5和 H-6=30米。 起飞点在图形内侧。</w:t>
            </w:r>
          </w:p>
        </w:tc>
      </w:tr>
      <w:tr w14:paraId="231E93AD">
        <w:tc>
          <w:tcPr>
            <w:tcW w:w="1020" w:type="dxa"/>
          </w:tcPr>
          <w:p w14:paraId="4386F4B3">
            <w:pPr>
              <w:spacing w:after="0" w:line="240" w:lineRule="auto"/>
              <w:jc w:val="right"/>
            </w:pPr>
            <w:r>
              <w:rPr>
                <w:sz w:val="18"/>
              </w:rPr>
              <w:t>3、</w:t>
            </w:r>
          </w:p>
        </w:tc>
        <w:tc>
          <w:tcPr>
            <w:tcW w:w="8050" w:type="dxa"/>
          </w:tcPr>
          <w:p w14:paraId="69DE5927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任务航线1号点位 于起飞点W方位。</w:t>
            </w:r>
          </w:p>
        </w:tc>
      </w:tr>
    </w:tbl>
    <w:p w14:paraId="524759ED">
      <w:r>
        <w:br w:type="page"/>
      </w:r>
    </w:p>
    <w:p w14:paraId="716F175F">
      <w:pPr>
        <w:spacing w:before="240" w:after="80"/>
      </w:pPr>
      <w:r>
        <w:rPr>
          <w:b/>
          <w:color w:val="505050"/>
          <w:sz w:val="20"/>
        </w:rPr>
        <w:t>第 19 页</w:t>
      </w:r>
    </w:p>
    <w:p w14:paraId="597867EE">
      <w:pPr>
        <w:spacing w:after="120"/>
      </w:pPr>
      <w:r>
        <w:rPr>
          <w:rFonts w:ascii="宋体" w:hAnsi="宋体"/>
          <w:b/>
          <w:sz w:val="22"/>
        </w:rPr>
        <w:t>山东05考场地面站真题    |    日期：2026.03.12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8050"/>
      </w:tblGrid>
      <w:tr w14:paraId="3CC58482">
        <w:tc>
          <w:tcPr>
            <w:tcW w:w="1020" w:type="dxa"/>
          </w:tcPr>
          <w:p w14:paraId="27B838BF">
            <w:pPr>
              <w:spacing w:after="0" w:line="240" w:lineRule="auto"/>
              <w:jc w:val="right"/>
            </w:pPr>
            <w:r>
              <w:rPr>
                <w:sz w:val="18"/>
              </w:rPr>
              <w:t>(一)</w:t>
            </w:r>
          </w:p>
        </w:tc>
        <w:tc>
          <w:tcPr>
            <w:tcW w:w="8050" w:type="dxa"/>
          </w:tcPr>
          <w:p w14:paraId="14A1AB3A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与 的相对方位由委任代表根据 现场环境等情况进行决定。规划一个六边形并循环执行，边长为a， ①②③航点相对地面高度为b,④⑤⑥航点相对地面高度为c，水平 速度为d,垂直速度为e,转弯方式为停止转弯，各点停留时间为f;</w:t>
            </w:r>
          </w:p>
        </w:tc>
      </w:tr>
      <w:tr w14:paraId="38547023">
        <w:tc>
          <w:tcPr>
            <w:tcW w:w="1020" w:type="dxa"/>
          </w:tcPr>
          <w:p w14:paraId="31EA194C">
            <w:pPr>
              <w:spacing w:after="0" w:line="240" w:lineRule="auto"/>
              <w:jc w:val="right"/>
            </w:pPr>
            <w:r>
              <w:rPr>
                <w:sz w:val="18"/>
              </w:rPr>
              <w:t>(二)</w:t>
            </w:r>
          </w:p>
        </w:tc>
        <w:tc>
          <w:tcPr>
            <w:tcW w:w="8050" w:type="dxa"/>
          </w:tcPr>
          <w:p w14:paraId="2474FDB7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a值为30米，b值为30米，c值为25m,d值为4m/s, e值为2m/s,f值为2s。</w:t>
            </w:r>
          </w:p>
        </w:tc>
      </w:tr>
      <w:tr w14:paraId="574C5ED0">
        <w:tc>
          <w:tcPr>
            <w:tcW w:w="1020" w:type="dxa"/>
          </w:tcPr>
          <w:p w14:paraId="32121B4C">
            <w:pPr>
              <w:spacing w:after="0" w:line="240" w:lineRule="auto"/>
              <w:jc w:val="right"/>
            </w:pPr>
            <w:r>
              <w:rPr>
                <w:sz w:val="18"/>
              </w:rPr>
              <w:t>1、</w:t>
            </w:r>
          </w:p>
        </w:tc>
        <w:tc>
          <w:tcPr>
            <w:tcW w:w="8050" w:type="dxa"/>
          </w:tcPr>
          <w:p w14:paraId="4758C2A8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起飞点经纬度： N:28°39'30" 任务航线示意图： 3 5 E:115°56'32"</w:t>
            </w:r>
          </w:p>
        </w:tc>
      </w:tr>
      <w:tr w14:paraId="3CF781EC">
        <w:tc>
          <w:tcPr>
            <w:tcW w:w="1020" w:type="dxa"/>
          </w:tcPr>
          <w:p w14:paraId="04D4B100">
            <w:pPr>
              <w:spacing w:after="0" w:line="240" w:lineRule="auto"/>
              <w:jc w:val="right"/>
            </w:pPr>
            <w:r>
              <w:rPr>
                <w:sz w:val="18"/>
              </w:rPr>
              <w:t>2、</w:t>
            </w:r>
          </w:p>
        </w:tc>
        <w:tc>
          <w:tcPr>
            <w:tcW w:w="8050" w:type="dxa"/>
          </w:tcPr>
          <w:p w14:paraId="59F8906F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起飞点到任务航 线航点5和航点6距 离相等，H-5和H- 6=30米。 起飞点再图形内侧。</w:t>
            </w:r>
          </w:p>
        </w:tc>
      </w:tr>
      <w:tr w14:paraId="656D895F">
        <w:tc>
          <w:tcPr>
            <w:tcW w:w="1020" w:type="dxa"/>
          </w:tcPr>
          <w:p w14:paraId="2E7D7DAD">
            <w:pPr>
              <w:spacing w:after="0" w:line="240" w:lineRule="auto"/>
              <w:jc w:val="right"/>
            </w:pPr>
            <w:r>
              <w:rPr>
                <w:sz w:val="18"/>
              </w:rPr>
              <w:t>3、</w:t>
            </w:r>
          </w:p>
        </w:tc>
        <w:tc>
          <w:tcPr>
            <w:tcW w:w="8050" w:type="dxa"/>
          </w:tcPr>
          <w:p w14:paraId="3A7F4A30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任务航线1号点 位于起飞点W方位。</w:t>
            </w:r>
          </w:p>
        </w:tc>
      </w:tr>
    </w:tbl>
    <w:p w14:paraId="331BD6DD">
      <w:r>
        <w:br w:type="page"/>
      </w:r>
    </w:p>
    <w:p w14:paraId="51386A55">
      <w:pPr>
        <w:spacing w:before="240" w:after="80"/>
      </w:pPr>
      <w:r>
        <w:rPr>
          <w:b/>
          <w:color w:val="505050"/>
          <w:sz w:val="20"/>
        </w:rPr>
        <w:t>第 20 页</w:t>
      </w:r>
    </w:p>
    <w:p w14:paraId="7205871C">
      <w:pPr>
        <w:spacing w:after="120"/>
      </w:pPr>
      <w:r>
        <w:rPr>
          <w:rFonts w:ascii="宋体" w:hAnsi="宋体"/>
          <w:b/>
          <w:sz w:val="22"/>
        </w:rPr>
        <w:t>广东01考场地面站真题    |    日期：2026.03.21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8050"/>
      </w:tblGrid>
      <w:tr w14:paraId="3322DF63">
        <w:tc>
          <w:tcPr>
            <w:tcW w:w="1020" w:type="dxa"/>
          </w:tcPr>
          <w:p w14:paraId="10865F81">
            <w:pPr>
              <w:spacing w:after="0" w:line="240" w:lineRule="auto"/>
              <w:jc w:val="right"/>
            </w:pPr>
            <w:r>
              <w:rPr>
                <w:sz w:val="18"/>
              </w:rPr>
              <w:t>(一)</w:t>
            </w:r>
          </w:p>
        </w:tc>
        <w:tc>
          <w:tcPr>
            <w:tcW w:w="8050" w:type="dxa"/>
          </w:tcPr>
          <w:p w14:paraId="0E2214A1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规划一个闭合六边形并循环执行，边长为a,①②③航点 相对地面高度为b,④⑤⑥航点相对地面高度为c,水平速度为d, 垂直速度为e,转弯方式为停止转弯，各点停留时间为f;</w:t>
            </w:r>
          </w:p>
        </w:tc>
      </w:tr>
      <w:tr w14:paraId="1AB48090">
        <w:tc>
          <w:tcPr>
            <w:tcW w:w="1020" w:type="dxa"/>
          </w:tcPr>
          <w:p w14:paraId="4027CD2B">
            <w:pPr>
              <w:spacing w:after="0" w:line="240" w:lineRule="auto"/>
              <w:jc w:val="right"/>
            </w:pPr>
            <w:r>
              <w:rPr>
                <w:sz w:val="18"/>
              </w:rPr>
              <w:t>(二)</w:t>
            </w:r>
          </w:p>
        </w:tc>
        <w:tc>
          <w:tcPr>
            <w:tcW w:w="8050" w:type="dxa"/>
          </w:tcPr>
          <w:p w14:paraId="48384935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a值为30米，b值为30米，c值为25m,d值为4m/s, e值为2m/s,f值为2s。</w:t>
            </w:r>
          </w:p>
        </w:tc>
      </w:tr>
      <w:tr w14:paraId="3BC73A60">
        <w:tc>
          <w:tcPr>
            <w:tcW w:w="1020" w:type="dxa"/>
          </w:tcPr>
          <w:p w14:paraId="0610EE4B">
            <w:pPr>
              <w:spacing w:after="0" w:line="240" w:lineRule="auto"/>
              <w:jc w:val="right"/>
            </w:pPr>
            <w:r>
              <w:rPr>
                <w:sz w:val="18"/>
              </w:rPr>
              <w:t>1、</w:t>
            </w:r>
          </w:p>
        </w:tc>
        <w:tc>
          <w:tcPr>
            <w:tcW w:w="8050" w:type="dxa"/>
          </w:tcPr>
          <w:p w14:paraId="161AC8E2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起飞点经纬度： N:28°31'32” N:28°31'32”</w:t>
            </w:r>
          </w:p>
        </w:tc>
      </w:tr>
      <w:tr w14:paraId="31D9A9F2">
        <w:tc>
          <w:tcPr>
            <w:tcW w:w="1020" w:type="dxa"/>
          </w:tcPr>
          <w:p w14:paraId="6CFE2FC7">
            <w:pPr>
              <w:spacing w:after="0" w:line="240" w:lineRule="auto"/>
              <w:jc w:val="right"/>
            </w:pPr>
            <w:r>
              <w:rPr>
                <w:sz w:val="18"/>
              </w:rPr>
              <w:t>2、</w:t>
            </w:r>
          </w:p>
        </w:tc>
        <w:tc>
          <w:tcPr>
            <w:tcW w:w="8050" w:type="dxa"/>
          </w:tcPr>
          <w:p w14:paraId="7A3913BE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起飞点到任务航点5和航点6距 离相等，H-1和H- 6=30米。 起飞点在图形内侧。</w:t>
            </w:r>
          </w:p>
        </w:tc>
      </w:tr>
      <w:tr w14:paraId="6C0FEF1E">
        <w:tc>
          <w:tcPr>
            <w:tcW w:w="1020" w:type="dxa"/>
          </w:tcPr>
          <w:p w14:paraId="05CCF76D">
            <w:pPr>
              <w:spacing w:after="0" w:line="240" w:lineRule="auto"/>
              <w:jc w:val="right"/>
            </w:pPr>
            <w:r>
              <w:rPr>
                <w:sz w:val="18"/>
              </w:rPr>
              <w:t>3、</w:t>
            </w:r>
          </w:p>
        </w:tc>
        <w:tc>
          <w:tcPr>
            <w:tcW w:w="8050" w:type="dxa"/>
          </w:tcPr>
          <w:p w14:paraId="61DB6526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 xml:space="preserve">任务航线1号点 位于起飞点S方位。 </w:t>
            </w:r>
          </w:p>
        </w:tc>
      </w:tr>
    </w:tbl>
    <w:p w14:paraId="400CFFA8">
      <w:r>
        <w:br w:type="page"/>
      </w:r>
    </w:p>
    <w:p w14:paraId="64B51E5D">
      <w:pPr>
        <w:spacing w:before="240" w:after="80"/>
      </w:pPr>
      <w:r>
        <w:rPr>
          <w:b/>
          <w:color w:val="505050"/>
          <w:sz w:val="20"/>
        </w:rPr>
        <w:t>第 21 页</w:t>
      </w:r>
    </w:p>
    <w:p w14:paraId="7CEF0AA1">
      <w:pPr>
        <w:spacing w:after="120"/>
      </w:pPr>
      <w:r>
        <w:rPr>
          <w:rFonts w:ascii="宋体" w:hAnsi="宋体"/>
          <w:b/>
          <w:sz w:val="22"/>
        </w:rPr>
        <w:t>安徽01考场地面站真题    |    日期：2026.03.28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8050"/>
      </w:tblGrid>
      <w:tr w14:paraId="2D22CC08">
        <w:tc>
          <w:tcPr>
            <w:tcW w:w="1020" w:type="dxa"/>
          </w:tcPr>
          <w:p w14:paraId="415272F1">
            <w:pPr>
              <w:spacing w:after="0" w:line="240" w:lineRule="auto"/>
              <w:jc w:val="right"/>
            </w:pPr>
            <w:r>
              <w:rPr>
                <w:sz w:val="18"/>
              </w:rPr>
              <w:t>(一)</w:t>
            </w:r>
          </w:p>
        </w:tc>
        <w:tc>
          <w:tcPr>
            <w:tcW w:w="8050" w:type="dxa"/>
          </w:tcPr>
          <w:p w14:paraId="22648F72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规划一个闭合六边形并循环执行，边长为a,①②③航点 相对地面高度为b，④⑤⑥航点相对地面高度为c，水平速度为d, 垂直速度为e，转弯方式为停止转弯，各点停留时间为f;</w:t>
            </w:r>
          </w:p>
        </w:tc>
      </w:tr>
      <w:tr w14:paraId="659383C3">
        <w:tc>
          <w:tcPr>
            <w:tcW w:w="1020" w:type="dxa"/>
          </w:tcPr>
          <w:p w14:paraId="1C95B8F4">
            <w:pPr>
              <w:spacing w:after="0" w:line="240" w:lineRule="auto"/>
              <w:jc w:val="right"/>
            </w:pPr>
            <w:r>
              <w:rPr>
                <w:sz w:val="18"/>
              </w:rPr>
              <w:t>(二)</w:t>
            </w:r>
          </w:p>
        </w:tc>
        <w:tc>
          <w:tcPr>
            <w:tcW w:w="8050" w:type="dxa"/>
          </w:tcPr>
          <w:p w14:paraId="092B6892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a值为300米，b值为30米，c值为25m,d值为4m/s, e值为2m/s,f值为2s</w:t>
            </w:r>
          </w:p>
        </w:tc>
      </w:tr>
      <w:tr w14:paraId="36584307">
        <w:tc>
          <w:tcPr>
            <w:tcW w:w="1020" w:type="dxa"/>
          </w:tcPr>
          <w:p w14:paraId="2D205E07">
            <w:pPr>
              <w:spacing w:after="0" w:line="240" w:lineRule="auto"/>
              <w:jc w:val="right"/>
            </w:pPr>
            <w:r>
              <w:rPr>
                <w:sz w:val="18"/>
              </w:rPr>
              <w:t>一、</w:t>
            </w:r>
          </w:p>
        </w:tc>
        <w:tc>
          <w:tcPr>
            <w:tcW w:w="8050" w:type="dxa"/>
          </w:tcPr>
          <w:p w14:paraId="2D27E669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起飞点经纬度： N:28°31'32" E:115°16'02”</w:t>
            </w:r>
          </w:p>
        </w:tc>
      </w:tr>
      <w:tr w14:paraId="5C52B500">
        <w:tc>
          <w:tcPr>
            <w:tcW w:w="1020" w:type="dxa"/>
          </w:tcPr>
          <w:p w14:paraId="4B9ECB85">
            <w:pPr>
              <w:spacing w:after="0" w:line="240" w:lineRule="auto"/>
              <w:jc w:val="right"/>
            </w:pPr>
            <w:r>
              <w:rPr>
                <w:sz w:val="18"/>
              </w:rPr>
              <w:t>二、</w:t>
            </w:r>
          </w:p>
        </w:tc>
        <w:tc>
          <w:tcPr>
            <w:tcW w:w="8050" w:type="dxa"/>
          </w:tcPr>
          <w:p w14:paraId="33091165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起飞点到任务航 线航点2和航点3距 离相等，H到2和H到 3=300米。  起飞点在图形外。</w:t>
            </w:r>
          </w:p>
        </w:tc>
      </w:tr>
      <w:tr w14:paraId="3B1EAD73">
        <w:tc>
          <w:tcPr>
            <w:tcW w:w="1020" w:type="dxa"/>
          </w:tcPr>
          <w:p w14:paraId="3A702C6D">
            <w:pPr>
              <w:spacing w:after="0" w:line="240" w:lineRule="auto"/>
              <w:jc w:val="right"/>
            </w:pPr>
            <w:r>
              <w:rPr>
                <w:sz w:val="18"/>
              </w:rPr>
              <w:t>3、</w:t>
            </w:r>
          </w:p>
        </w:tc>
        <w:tc>
          <w:tcPr>
            <w:tcW w:w="8050" w:type="dxa"/>
          </w:tcPr>
          <w:p w14:paraId="02BCF248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任务航线1号点 位于起飞点南偏东15°</w:t>
            </w:r>
          </w:p>
        </w:tc>
      </w:tr>
    </w:tbl>
    <w:p w14:paraId="1D90DE5D">
      <w:r>
        <w:br w:type="page"/>
      </w:r>
    </w:p>
    <w:p w14:paraId="65D1E771">
      <w:pPr>
        <w:spacing w:before="240" w:after="80"/>
      </w:pPr>
      <w:r>
        <w:rPr>
          <w:b/>
          <w:color w:val="505050"/>
          <w:sz w:val="20"/>
        </w:rPr>
        <w:t>第 22 页</w:t>
      </w:r>
    </w:p>
    <w:p w14:paraId="66A5FCD0">
      <w:pPr>
        <w:spacing w:after="120"/>
      </w:pPr>
      <w:r>
        <w:rPr>
          <w:rFonts w:ascii="宋体" w:hAnsi="宋体"/>
          <w:b/>
          <w:sz w:val="22"/>
        </w:rPr>
        <w:t>福建02考场地面站真题    |    日期：2026.03.28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8050"/>
      </w:tblGrid>
      <w:tr w14:paraId="113D4445">
        <w:tc>
          <w:tcPr>
            <w:tcW w:w="1020" w:type="dxa"/>
          </w:tcPr>
          <w:p w14:paraId="0AC717B1">
            <w:pPr>
              <w:spacing w:after="0" w:line="240" w:lineRule="auto"/>
              <w:jc w:val="right"/>
            </w:pPr>
            <w:r>
              <w:rPr>
                <w:sz w:val="18"/>
              </w:rPr>
              <w:t>(一)</w:t>
            </w:r>
          </w:p>
        </w:tc>
        <w:tc>
          <w:tcPr>
            <w:tcW w:w="8050" w:type="dxa"/>
          </w:tcPr>
          <w:p w14:paraId="484EDBB4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与 的相对方位由委任代表根据 现场环境等情况进行决定。于起飞点前规划一个等边三角形并循环执 行，边长为a，航线相对地面高度为b，转弯方式为停止转弯，停 留时间不作要求；</w:t>
            </w:r>
          </w:p>
        </w:tc>
      </w:tr>
      <w:tr w14:paraId="310E9B2C">
        <w:tc>
          <w:tcPr>
            <w:tcW w:w="1020" w:type="dxa"/>
          </w:tcPr>
          <w:p w14:paraId="4FD93797">
            <w:pPr>
              <w:spacing w:after="0" w:line="240" w:lineRule="auto"/>
              <w:jc w:val="right"/>
            </w:pPr>
            <w:r>
              <w:rPr>
                <w:sz w:val="18"/>
              </w:rPr>
              <w:t>(二)</w:t>
            </w:r>
          </w:p>
        </w:tc>
        <w:tc>
          <w:tcPr>
            <w:tcW w:w="8050" w:type="dxa"/>
          </w:tcPr>
          <w:p w14:paraId="06490C38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a值为30米，b值为30米。（航线方位及各数值可由 委任代表按实际情况进行调整，考题以委任代表规定数值为准)</w:t>
            </w:r>
          </w:p>
        </w:tc>
      </w:tr>
      <w:tr w14:paraId="57D0B50C">
        <w:tc>
          <w:tcPr>
            <w:tcW w:w="1020" w:type="dxa"/>
          </w:tcPr>
          <w:p w14:paraId="2669F6A9">
            <w:pPr>
              <w:spacing w:after="0" w:line="240" w:lineRule="auto"/>
              <w:jc w:val="right"/>
            </w:pPr>
            <w:r>
              <w:rPr>
                <w:sz w:val="18"/>
              </w:rPr>
              <w:t>1、</w:t>
            </w:r>
          </w:p>
        </w:tc>
        <w:tc>
          <w:tcPr>
            <w:tcW w:w="8050" w:type="dxa"/>
          </w:tcPr>
          <w:p w14:paraId="26CB2A35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②点坐标： E:112°42'36” N:25°12'18”</w:t>
            </w:r>
          </w:p>
        </w:tc>
      </w:tr>
      <w:tr w14:paraId="7EFCA304">
        <w:tc>
          <w:tcPr>
            <w:tcW w:w="1020" w:type="dxa"/>
          </w:tcPr>
          <w:p w14:paraId="304F569E">
            <w:pPr>
              <w:spacing w:after="0" w:line="240" w:lineRule="auto"/>
              <w:jc w:val="right"/>
            </w:pPr>
            <w:r>
              <w:rPr>
                <w:sz w:val="18"/>
              </w:rPr>
              <w:t>2、</w:t>
            </w:r>
          </w:p>
        </w:tc>
        <w:tc>
          <w:tcPr>
            <w:tcW w:w="8050" w:type="dxa"/>
          </w:tcPr>
          <w:p w14:paraId="1DF7C1B9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H到①点距离50米 H-②点航向于②-①点 航向相反</w:t>
            </w:r>
          </w:p>
        </w:tc>
      </w:tr>
      <w:tr w14:paraId="381D99DA">
        <w:tc>
          <w:tcPr>
            <w:tcW w:w="1020" w:type="dxa"/>
          </w:tcPr>
          <w:p w14:paraId="6371B301">
            <w:pPr>
              <w:spacing w:after="0" w:line="240" w:lineRule="auto"/>
              <w:jc w:val="right"/>
            </w:pPr>
            <w:r>
              <w:rPr>
                <w:sz w:val="18"/>
              </w:rPr>
              <w:t>3、</w:t>
            </w:r>
          </w:p>
        </w:tc>
        <w:tc>
          <w:tcPr>
            <w:tcW w:w="8050" w:type="dxa"/>
          </w:tcPr>
          <w:p w14:paraId="72011423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②点位于H西偏北30°</w:t>
            </w:r>
          </w:p>
        </w:tc>
      </w:tr>
    </w:tbl>
    <w:p w14:paraId="27DA2904">
      <w:r>
        <w:br w:type="page"/>
      </w:r>
    </w:p>
    <w:p w14:paraId="42CD8BAD">
      <w:pPr>
        <w:spacing w:before="240" w:after="80"/>
      </w:pPr>
      <w:r>
        <w:rPr>
          <w:b/>
          <w:color w:val="505050"/>
          <w:sz w:val="20"/>
        </w:rPr>
        <w:t>第 23 页</w:t>
      </w:r>
    </w:p>
    <w:p w14:paraId="4ECD7EC4">
      <w:pPr>
        <w:spacing w:after="120"/>
      </w:pPr>
      <w:r>
        <w:rPr>
          <w:rFonts w:ascii="宋体" w:hAnsi="宋体"/>
          <w:b/>
          <w:sz w:val="22"/>
        </w:rPr>
        <w:t>湖南03考场地面站真题    |    日期：2026.03.27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8050"/>
      </w:tblGrid>
      <w:tr w14:paraId="187FF435">
        <w:tc>
          <w:tcPr>
            <w:tcW w:w="1020" w:type="dxa"/>
          </w:tcPr>
          <w:p w14:paraId="63525029">
            <w:pPr>
              <w:spacing w:after="0" w:line="240" w:lineRule="auto"/>
              <w:jc w:val="right"/>
            </w:pPr>
            <w:r>
              <w:rPr>
                <w:sz w:val="18"/>
              </w:rPr>
              <w:t>(一)</w:t>
            </w:r>
          </w:p>
        </w:tc>
        <w:tc>
          <w:tcPr>
            <w:tcW w:w="8050" w:type="dxa"/>
          </w:tcPr>
          <w:p w14:paraId="584A40CA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与 的相对方位由委任代表根据 现场环境等情况进行决定。于起飞点前规划一个六边形并循环执行， 边长为a，①②③航点相对地面高度为b,④⑤⑥航点相对地面高度 为c,水平速度为d,垂直速度为e,转弯方式为停止转弯，各点停 留时间为f;</w:t>
            </w:r>
          </w:p>
        </w:tc>
      </w:tr>
      <w:tr w14:paraId="3B7F3E56">
        <w:tc>
          <w:tcPr>
            <w:tcW w:w="1020" w:type="dxa"/>
          </w:tcPr>
          <w:p w14:paraId="63088C54">
            <w:pPr>
              <w:spacing w:after="0" w:line="240" w:lineRule="auto"/>
              <w:jc w:val="right"/>
            </w:pPr>
            <w:r>
              <w:rPr>
                <w:sz w:val="18"/>
              </w:rPr>
              <w:t>(二)</w:t>
            </w:r>
          </w:p>
        </w:tc>
        <w:tc>
          <w:tcPr>
            <w:tcW w:w="8050" w:type="dxa"/>
          </w:tcPr>
          <w:p w14:paraId="469BC971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a值为建议30米（误差≤±3米），b值建议为25米， c值建议为30m,d值建议为2m/s,e值建议为1m/s,f值建议为 2s。 (航线方位及各数值可由变任代表按实际情况进行调整，考题以 委任代表规定数值为准) 者官签字： 时间：</w:t>
            </w:r>
          </w:p>
        </w:tc>
      </w:tr>
      <w:tr w14:paraId="31859C59">
        <w:tc>
          <w:tcPr>
            <w:tcW w:w="1020" w:type="dxa"/>
          </w:tcPr>
          <w:p w14:paraId="2F17043A">
            <w:pPr>
              <w:spacing w:after="0" w:line="240" w:lineRule="auto"/>
              <w:jc w:val="right"/>
            </w:pPr>
            <w:r>
              <w:rPr>
                <w:sz w:val="18"/>
              </w:rPr>
              <w:t>1、</w:t>
            </w:r>
          </w:p>
        </w:tc>
        <w:tc>
          <w:tcPr>
            <w:tcW w:w="8050" w:type="dxa"/>
          </w:tcPr>
          <w:p w14:paraId="3E22401C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起飞点经纬度： 3 E:113°12'17” N:27°46′20"</w:t>
            </w:r>
          </w:p>
        </w:tc>
      </w:tr>
      <w:tr w14:paraId="2DD64C09">
        <w:tc>
          <w:tcPr>
            <w:tcW w:w="1020" w:type="dxa"/>
          </w:tcPr>
          <w:p w14:paraId="0D6F6117">
            <w:pPr>
              <w:spacing w:after="0" w:line="240" w:lineRule="auto"/>
              <w:jc w:val="right"/>
            </w:pPr>
            <w:r>
              <w:rPr>
                <w:sz w:val="18"/>
              </w:rPr>
              <w:t>2、</w:t>
            </w:r>
          </w:p>
        </w:tc>
        <w:tc>
          <w:tcPr>
            <w:tcW w:w="8050" w:type="dxa"/>
          </w:tcPr>
          <w:p w14:paraId="2F5CD63D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起飞点距离①、②点均为30m 起飞点在图形外侧</w:t>
            </w:r>
          </w:p>
        </w:tc>
      </w:tr>
      <w:tr w14:paraId="18736D0B">
        <w:tc>
          <w:tcPr>
            <w:tcW w:w="1020" w:type="dxa"/>
          </w:tcPr>
          <w:p w14:paraId="5BB92903">
            <w:pPr>
              <w:spacing w:after="0" w:line="240" w:lineRule="auto"/>
              <w:jc w:val="right"/>
            </w:pPr>
            <w:r>
              <w:rPr>
                <w:sz w:val="18"/>
              </w:rPr>
              <w:t>3、</w:t>
            </w:r>
          </w:p>
        </w:tc>
        <w:tc>
          <w:tcPr>
            <w:tcW w:w="8050" w:type="dxa"/>
          </w:tcPr>
          <w:p w14:paraId="24337EA9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起飞点位于①点SE方向</w:t>
            </w:r>
          </w:p>
        </w:tc>
      </w:tr>
    </w:tbl>
    <w:p w14:paraId="4F42EE37">
      <w:r>
        <w:br w:type="page"/>
      </w:r>
    </w:p>
    <w:p w14:paraId="2DEC072E">
      <w:pPr>
        <w:spacing w:before="240" w:after="80"/>
      </w:pPr>
      <w:r>
        <w:rPr>
          <w:b/>
          <w:color w:val="505050"/>
          <w:sz w:val="20"/>
        </w:rPr>
        <w:t>第 24 页</w:t>
      </w:r>
    </w:p>
    <w:p w14:paraId="37615F86">
      <w:pPr>
        <w:spacing w:after="120"/>
      </w:pPr>
      <w:r>
        <w:rPr>
          <w:rFonts w:ascii="宋体" w:hAnsi="宋体"/>
          <w:b/>
          <w:sz w:val="22"/>
        </w:rPr>
        <w:t>湖南02考场地面站真题    |    日期：2026.03.26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8050"/>
      </w:tblGrid>
      <w:tr w14:paraId="0C2BD031">
        <w:tc>
          <w:tcPr>
            <w:tcW w:w="1020" w:type="dxa"/>
          </w:tcPr>
          <w:p w14:paraId="05FE4022">
            <w:pPr>
              <w:spacing w:after="0" w:line="240" w:lineRule="auto"/>
              <w:jc w:val="right"/>
            </w:pPr>
            <w:r>
              <w:rPr>
                <w:sz w:val="18"/>
              </w:rPr>
              <w:t>(一)</w:t>
            </w:r>
          </w:p>
        </w:tc>
        <w:tc>
          <w:tcPr>
            <w:tcW w:w="8050" w:type="dxa"/>
          </w:tcPr>
          <w:p w14:paraId="286AB5D2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与 的相对方位由委任代表根据 现场环境等情况进行决定。于起飞点前规划一个六边形并循环执行，边 长为a,①②③航点相对地面高度为b,④⑤⑥航点相对地面高度为c, 水平速度为d，垂直速度为e，转弯方式为停止转弯，各点停留时间 为f;</w:t>
            </w:r>
          </w:p>
        </w:tc>
      </w:tr>
      <w:tr w14:paraId="74C4E033">
        <w:tc>
          <w:tcPr>
            <w:tcW w:w="1020" w:type="dxa"/>
          </w:tcPr>
          <w:p w14:paraId="2975E623">
            <w:pPr>
              <w:spacing w:after="0" w:line="240" w:lineRule="auto"/>
              <w:jc w:val="right"/>
            </w:pPr>
            <w:r>
              <w:rPr>
                <w:sz w:val="18"/>
              </w:rPr>
              <w:t>(二)</w:t>
            </w:r>
          </w:p>
        </w:tc>
        <w:tc>
          <w:tcPr>
            <w:tcW w:w="8050" w:type="dxa"/>
          </w:tcPr>
          <w:p w14:paraId="6F328318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a值为建议30米（误差≤±3米），b值建议为25米， c值建议为30m,d值建议为2m/s,e值建议为1m/s,f值建议为 2s。(航线方位及各数值可由变任代表按实际情况进行调整，考题以委 任代表规定数值为准)</w:t>
            </w:r>
          </w:p>
        </w:tc>
      </w:tr>
      <w:tr w14:paraId="26AC2085">
        <w:tc>
          <w:tcPr>
            <w:tcW w:w="1020" w:type="dxa"/>
          </w:tcPr>
          <w:p w14:paraId="5338F5E0">
            <w:pPr>
              <w:spacing w:after="0" w:line="240" w:lineRule="auto"/>
              <w:jc w:val="right"/>
            </w:pPr>
            <w:r>
              <w:rPr>
                <w:sz w:val="18"/>
              </w:rPr>
              <w:t>一：</w:t>
            </w:r>
          </w:p>
        </w:tc>
        <w:tc>
          <w:tcPr>
            <w:tcW w:w="8050" w:type="dxa"/>
          </w:tcPr>
          <w:p w14:paraId="15F43343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起飞点经纬度： E:113°12'17” N:27°46'20”</w:t>
            </w:r>
          </w:p>
        </w:tc>
      </w:tr>
      <w:tr w14:paraId="7829A11B">
        <w:tc>
          <w:tcPr>
            <w:tcW w:w="1020" w:type="dxa"/>
          </w:tcPr>
          <w:p w14:paraId="79E06B59">
            <w:pPr>
              <w:spacing w:after="0" w:line="240" w:lineRule="auto"/>
              <w:jc w:val="right"/>
            </w:pPr>
            <w:r>
              <w:rPr>
                <w:sz w:val="18"/>
              </w:rPr>
              <w:t>二：</w:t>
            </w:r>
          </w:p>
        </w:tc>
        <w:tc>
          <w:tcPr>
            <w:tcW w:w="8050" w:type="dxa"/>
          </w:tcPr>
          <w:p w14:paraId="68BEE582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H到①、②点均为30m 起飞点在图形外侧</w:t>
            </w:r>
          </w:p>
        </w:tc>
      </w:tr>
      <w:tr w14:paraId="268C40B3">
        <w:tc>
          <w:tcPr>
            <w:tcW w:w="1020" w:type="dxa"/>
          </w:tcPr>
          <w:p w14:paraId="7935912D">
            <w:pPr>
              <w:spacing w:after="0" w:line="240" w:lineRule="auto"/>
              <w:jc w:val="right"/>
            </w:pPr>
            <w:r>
              <w:rPr>
                <w:sz w:val="18"/>
              </w:rPr>
              <w:t>三：</w:t>
            </w:r>
          </w:p>
        </w:tc>
        <w:tc>
          <w:tcPr>
            <w:tcW w:w="8050" w:type="dxa"/>
          </w:tcPr>
          <w:p w14:paraId="05DB742B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起飞点位于①点SE方向</w:t>
            </w:r>
          </w:p>
        </w:tc>
      </w:tr>
    </w:tbl>
    <w:p w14:paraId="6A345758">
      <w:r>
        <w:br w:type="page"/>
      </w:r>
    </w:p>
    <w:p w14:paraId="5786BCB7">
      <w:pPr>
        <w:spacing w:before="240" w:after="80"/>
      </w:pPr>
      <w:r>
        <w:rPr>
          <w:b/>
          <w:color w:val="505050"/>
          <w:sz w:val="20"/>
        </w:rPr>
        <w:t>第 25 页</w:t>
      </w:r>
    </w:p>
    <w:p w14:paraId="0EEF3E8D">
      <w:pPr>
        <w:spacing w:after="120"/>
      </w:pPr>
      <w:r>
        <w:rPr>
          <w:rFonts w:ascii="宋体" w:hAnsi="宋体"/>
          <w:b/>
          <w:sz w:val="22"/>
        </w:rPr>
        <w:t>湖南02考场地面站真题    |    日期：2026.03.26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8050"/>
      </w:tblGrid>
      <w:tr w14:paraId="7D72C14B">
        <w:tc>
          <w:tcPr>
            <w:tcW w:w="1020" w:type="dxa"/>
          </w:tcPr>
          <w:p w14:paraId="53424A5A">
            <w:pPr>
              <w:spacing w:after="0" w:line="240" w:lineRule="auto"/>
              <w:jc w:val="right"/>
            </w:pPr>
            <w:r>
              <w:rPr>
                <w:sz w:val="18"/>
              </w:rPr>
              <w:t>(一)</w:t>
            </w:r>
          </w:p>
        </w:tc>
        <w:tc>
          <w:tcPr>
            <w:tcW w:w="8050" w:type="dxa"/>
          </w:tcPr>
          <w:p w14:paraId="4BA1D766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与 的相对方位由委任代表根据现场 环境等情况进行决定。于起飞前规划一个等腰直角三角形并循环执行， ①②边长为a1,①③边长为a2,∠①为直角，航线相对地面高度b, 水平速度为c，垂直速度为d，转弯方式为停止转弯，停留时间不作要 求；</w:t>
            </w:r>
          </w:p>
        </w:tc>
      </w:tr>
      <w:tr w14:paraId="524CB265">
        <w:tc>
          <w:tcPr>
            <w:tcW w:w="1020" w:type="dxa"/>
          </w:tcPr>
          <w:p w14:paraId="0B57AF30">
            <w:pPr>
              <w:spacing w:after="0" w:line="240" w:lineRule="auto"/>
              <w:jc w:val="right"/>
            </w:pPr>
            <w:r>
              <w:rPr>
                <w:sz w:val="18"/>
              </w:rPr>
              <w:t>(二)</w:t>
            </w:r>
          </w:p>
        </w:tc>
        <w:tc>
          <w:tcPr>
            <w:tcW w:w="8050" w:type="dxa"/>
          </w:tcPr>
          <w:p w14:paraId="209A5D6A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a1、a2值建议为30米，b值建议为30米，c值建议为3m/s, d值建议为1m/s。(航线方位及各数值可由委任代表按实际情况进行调 整，考题以委任代表规定数值为准)</w:t>
            </w:r>
          </w:p>
        </w:tc>
      </w:tr>
      <w:tr w14:paraId="10A80888">
        <w:tc>
          <w:tcPr>
            <w:tcW w:w="1020" w:type="dxa"/>
          </w:tcPr>
          <w:p w14:paraId="0788DF68">
            <w:pPr>
              <w:spacing w:after="0" w:line="240" w:lineRule="auto"/>
              <w:jc w:val="right"/>
            </w:pPr>
            <w:r>
              <w:rPr>
                <w:sz w:val="18"/>
              </w:rPr>
              <w:t>一：</w:t>
            </w:r>
          </w:p>
        </w:tc>
        <w:tc>
          <w:tcPr>
            <w:tcW w:w="8050" w:type="dxa"/>
          </w:tcPr>
          <w:p w14:paraId="1E9B8CCF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①号点经纬度： 任务航线示意图： E:113°12'17” N:27°46′20”</w:t>
            </w:r>
          </w:p>
        </w:tc>
      </w:tr>
      <w:tr w14:paraId="5982569E">
        <w:tc>
          <w:tcPr>
            <w:tcW w:w="1020" w:type="dxa"/>
          </w:tcPr>
          <w:p w14:paraId="24B5E36E">
            <w:pPr>
              <w:spacing w:after="0" w:line="240" w:lineRule="auto"/>
              <w:jc w:val="right"/>
            </w:pPr>
            <w:r>
              <w:rPr>
                <w:sz w:val="18"/>
              </w:rPr>
              <w:t>二：</w:t>
            </w:r>
          </w:p>
        </w:tc>
        <w:tc>
          <w:tcPr>
            <w:tcW w:w="8050" w:type="dxa"/>
          </w:tcPr>
          <w:p w14:paraId="06A1866F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H到①、③点均为30m 起飞点在图形外侧</w:t>
            </w:r>
          </w:p>
        </w:tc>
      </w:tr>
      <w:tr w14:paraId="01FD23AB">
        <w:tc>
          <w:tcPr>
            <w:tcW w:w="1020" w:type="dxa"/>
          </w:tcPr>
          <w:p w14:paraId="42E7B9F9">
            <w:pPr>
              <w:spacing w:after="0" w:line="240" w:lineRule="auto"/>
              <w:jc w:val="right"/>
            </w:pPr>
            <w:r>
              <w:rPr>
                <w:sz w:val="18"/>
              </w:rPr>
              <w:t>三：</w:t>
            </w:r>
          </w:p>
        </w:tc>
        <w:tc>
          <w:tcPr>
            <w:tcW w:w="8050" w:type="dxa"/>
          </w:tcPr>
          <w:p w14:paraId="26B27CA0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②点位于①点南偏东30°</w:t>
            </w:r>
          </w:p>
        </w:tc>
      </w:tr>
    </w:tbl>
    <w:p w14:paraId="37D7E9D9">
      <w:r>
        <w:br w:type="page"/>
      </w:r>
    </w:p>
    <w:p w14:paraId="23B5518E">
      <w:pPr>
        <w:spacing w:before="240" w:after="80"/>
      </w:pPr>
      <w:r>
        <w:rPr>
          <w:b/>
          <w:color w:val="505050"/>
          <w:sz w:val="20"/>
        </w:rPr>
        <w:t>第 26 页</w:t>
      </w:r>
    </w:p>
    <w:p w14:paraId="3A7E9A23">
      <w:pPr>
        <w:spacing w:after="120"/>
      </w:pPr>
      <w:r>
        <w:rPr>
          <w:rFonts w:ascii="宋体" w:hAnsi="宋体"/>
          <w:b/>
          <w:sz w:val="22"/>
        </w:rPr>
        <w:t>重庆02考场地面站真题    |    日期：2026.03.25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8050"/>
      </w:tblGrid>
      <w:tr w14:paraId="47FA019C">
        <w:tc>
          <w:tcPr>
            <w:tcW w:w="1020" w:type="dxa"/>
          </w:tcPr>
          <w:p w14:paraId="7F091F5D">
            <w:pPr>
              <w:spacing w:after="0" w:line="240" w:lineRule="auto"/>
              <w:jc w:val="right"/>
            </w:pPr>
            <w:r>
              <w:rPr>
                <w:sz w:val="18"/>
              </w:rPr>
              <w:t>(一)</w:t>
            </w:r>
          </w:p>
        </w:tc>
        <w:tc>
          <w:tcPr>
            <w:tcW w:w="8050" w:type="dxa"/>
          </w:tcPr>
          <w:p w14:paraId="216FF0FE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与 的相对方位由委任代表根据 现场环境等情况进行决定。规划一个六边形并循环执行，边长为a, ①②③航点相对地面高度为b，④⑤⑥航点相对地面高度为c，水平 速度为d,垂直速度为e,转弯方式为停止转弯，各点停留时间为f;</w:t>
            </w:r>
          </w:p>
        </w:tc>
      </w:tr>
      <w:tr w14:paraId="3079518B">
        <w:tc>
          <w:tcPr>
            <w:tcW w:w="1020" w:type="dxa"/>
          </w:tcPr>
          <w:p w14:paraId="63C5B246">
            <w:pPr>
              <w:spacing w:after="0" w:line="240" w:lineRule="auto"/>
              <w:jc w:val="right"/>
            </w:pPr>
            <w:r>
              <w:rPr>
                <w:sz w:val="18"/>
              </w:rPr>
              <w:t>(二)</w:t>
            </w:r>
          </w:p>
        </w:tc>
        <w:tc>
          <w:tcPr>
            <w:tcW w:w="8050" w:type="dxa"/>
          </w:tcPr>
          <w:p w14:paraId="60596B8F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a值为30米，b值为30米，c值为25m,d值为4m/s, e值为2m/s,f值为2so</w:t>
            </w:r>
          </w:p>
        </w:tc>
      </w:tr>
      <w:tr w14:paraId="2FB69C59">
        <w:tc>
          <w:tcPr>
            <w:tcW w:w="1020" w:type="dxa"/>
          </w:tcPr>
          <w:p w14:paraId="1393C45E">
            <w:pPr>
              <w:spacing w:after="0" w:line="240" w:lineRule="auto"/>
              <w:jc w:val="right"/>
            </w:pPr>
            <w:r>
              <w:rPr>
                <w:sz w:val="18"/>
              </w:rPr>
              <w:t>1、</w:t>
            </w:r>
          </w:p>
        </w:tc>
        <w:tc>
          <w:tcPr>
            <w:tcW w:w="8050" w:type="dxa"/>
          </w:tcPr>
          <w:p w14:paraId="42D38893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起飞点经纬度： N:32°26'59" E:126°59′44"</w:t>
            </w:r>
          </w:p>
        </w:tc>
      </w:tr>
      <w:tr w14:paraId="583DFCBB">
        <w:tc>
          <w:tcPr>
            <w:tcW w:w="1020" w:type="dxa"/>
          </w:tcPr>
          <w:p w14:paraId="3F6C0038">
            <w:pPr>
              <w:spacing w:after="0" w:line="240" w:lineRule="auto"/>
              <w:jc w:val="right"/>
            </w:pPr>
            <w:r>
              <w:rPr>
                <w:sz w:val="18"/>
              </w:rPr>
              <w:t>2、</w:t>
            </w:r>
          </w:p>
        </w:tc>
        <w:tc>
          <w:tcPr>
            <w:tcW w:w="8050" w:type="dxa"/>
          </w:tcPr>
          <w:p w14:paraId="65A1473B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起飞点到任务航 0 线航点5和航点6距 离相等，H-5和H- 6=30米。 起飞点在图形外侧。</w:t>
            </w:r>
          </w:p>
        </w:tc>
      </w:tr>
      <w:tr w14:paraId="56ED0FF6">
        <w:tc>
          <w:tcPr>
            <w:tcW w:w="1020" w:type="dxa"/>
          </w:tcPr>
          <w:p w14:paraId="18554124">
            <w:pPr>
              <w:spacing w:after="0" w:line="240" w:lineRule="auto"/>
              <w:jc w:val="right"/>
            </w:pPr>
            <w:r>
              <w:rPr>
                <w:sz w:val="18"/>
              </w:rPr>
              <w:t>3、</w:t>
            </w:r>
          </w:p>
        </w:tc>
        <w:tc>
          <w:tcPr>
            <w:tcW w:w="8050" w:type="dxa"/>
          </w:tcPr>
          <w:p w14:paraId="5E7B5E5F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任务航线1号点 位于起飞点SE方位。</w:t>
            </w:r>
          </w:p>
        </w:tc>
      </w:tr>
    </w:tbl>
    <w:p w14:paraId="157B3766">
      <w:r>
        <w:br w:type="page"/>
      </w:r>
    </w:p>
    <w:p w14:paraId="25DC7F9C">
      <w:pPr>
        <w:spacing w:before="240" w:after="80"/>
      </w:pPr>
      <w:r>
        <w:rPr>
          <w:b/>
          <w:color w:val="505050"/>
          <w:sz w:val="20"/>
        </w:rPr>
        <w:t>第 27 页</w:t>
      </w:r>
    </w:p>
    <w:p w14:paraId="1B8CC975">
      <w:pPr>
        <w:spacing w:after="120"/>
      </w:pPr>
      <w:r>
        <w:rPr>
          <w:rFonts w:ascii="宋体" w:hAnsi="宋体"/>
          <w:b/>
          <w:sz w:val="22"/>
        </w:rPr>
        <w:t>江西02考场地面站真题    |    日期：2026.03.23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8050"/>
      </w:tblGrid>
      <w:tr w14:paraId="348AF898">
        <w:tc>
          <w:tcPr>
            <w:tcW w:w="1020" w:type="dxa"/>
          </w:tcPr>
          <w:p w14:paraId="270C24D6">
            <w:pPr>
              <w:spacing w:after="0" w:line="240" w:lineRule="auto"/>
              <w:jc w:val="right"/>
            </w:pPr>
            <w:r>
              <w:rPr>
                <w:sz w:val="18"/>
              </w:rPr>
              <w:t>(一)</w:t>
            </w:r>
          </w:p>
        </w:tc>
        <w:tc>
          <w:tcPr>
            <w:tcW w:w="8050" w:type="dxa"/>
          </w:tcPr>
          <w:p w14:paraId="43A75868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规划一个闭合六边形并循环执行，边长为a,①②③航点 相对地面高度为b，④⑤⑥航点相对地面高度为c,水平速度为d, 垂直速度为e,转弯方式为停止转弯，各点停留时间为f;</w:t>
            </w:r>
          </w:p>
        </w:tc>
      </w:tr>
      <w:tr w14:paraId="0B06D126">
        <w:tc>
          <w:tcPr>
            <w:tcW w:w="1020" w:type="dxa"/>
          </w:tcPr>
          <w:p w14:paraId="0E848BA8">
            <w:pPr>
              <w:spacing w:after="0" w:line="240" w:lineRule="auto"/>
              <w:jc w:val="right"/>
            </w:pPr>
            <w:r>
              <w:rPr>
                <w:sz w:val="18"/>
              </w:rPr>
              <w:t>(二)</w:t>
            </w:r>
          </w:p>
        </w:tc>
        <w:tc>
          <w:tcPr>
            <w:tcW w:w="8050" w:type="dxa"/>
          </w:tcPr>
          <w:p w14:paraId="5E9F70DB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a值为300米，b值为30米，c值为25m,d值为4m/s, e值为2m/s,f值为2s。</w:t>
            </w:r>
          </w:p>
        </w:tc>
      </w:tr>
      <w:tr w14:paraId="055E3402">
        <w:tc>
          <w:tcPr>
            <w:tcW w:w="1020" w:type="dxa"/>
          </w:tcPr>
          <w:p w14:paraId="4F339A80">
            <w:pPr>
              <w:spacing w:after="0" w:line="240" w:lineRule="auto"/>
              <w:jc w:val="right"/>
            </w:pPr>
            <w:r>
              <w:rPr>
                <w:sz w:val="18"/>
              </w:rPr>
              <w:t>1、</w:t>
            </w:r>
          </w:p>
        </w:tc>
        <w:tc>
          <w:tcPr>
            <w:tcW w:w="8050" w:type="dxa"/>
          </w:tcPr>
          <w:p w14:paraId="0BE9E29C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起飞点经纬度： N:28°31'32” 3 5 E:115°16'02”</w:t>
            </w:r>
          </w:p>
        </w:tc>
      </w:tr>
      <w:tr w14:paraId="6F91CBE1">
        <w:tc>
          <w:tcPr>
            <w:tcW w:w="1020" w:type="dxa"/>
          </w:tcPr>
          <w:p w14:paraId="1B0DB7D9">
            <w:pPr>
              <w:spacing w:after="0" w:line="240" w:lineRule="auto"/>
              <w:jc w:val="right"/>
            </w:pPr>
            <w:r>
              <w:rPr>
                <w:sz w:val="18"/>
              </w:rPr>
              <w:t>2、</w:t>
            </w:r>
          </w:p>
        </w:tc>
        <w:tc>
          <w:tcPr>
            <w:tcW w:w="8050" w:type="dxa"/>
          </w:tcPr>
          <w:p w14:paraId="4B16C45E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起飞点到任务航 6 线航点1和航点2距 离相等，H-1和H- 2=300米。 起飞点在图形外。</w:t>
            </w:r>
          </w:p>
        </w:tc>
      </w:tr>
      <w:tr w14:paraId="10B8402F">
        <w:tc>
          <w:tcPr>
            <w:tcW w:w="1020" w:type="dxa"/>
          </w:tcPr>
          <w:p w14:paraId="21FE201F">
            <w:pPr>
              <w:spacing w:after="0" w:line="240" w:lineRule="auto"/>
              <w:jc w:val="right"/>
            </w:pPr>
            <w:r>
              <w:rPr>
                <w:sz w:val="18"/>
              </w:rPr>
              <w:t>3、</w:t>
            </w:r>
          </w:p>
        </w:tc>
        <w:tc>
          <w:tcPr>
            <w:tcW w:w="8050" w:type="dxa"/>
          </w:tcPr>
          <w:p w14:paraId="071CEC4E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任务航线2号点 位于起飞点SE方位。</w:t>
            </w:r>
          </w:p>
        </w:tc>
      </w:tr>
    </w:tbl>
    <w:p w14:paraId="55CA807D">
      <w:r>
        <w:br w:type="page"/>
      </w:r>
    </w:p>
    <w:p w14:paraId="21C637CB">
      <w:pPr>
        <w:spacing w:before="240" w:after="80"/>
      </w:pPr>
      <w:r>
        <w:rPr>
          <w:b/>
          <w:color w:val="505050"/>
          <w:sz w:val="20"/>
        </w:rPr>
        <w:t>第 28 页</w:t>
      </w:r>
    </w:p>
    <w:p w14:paraId="56E73EB3">
      <w:pPr>
        <w:spacing w:after="120"/>
      </w:pPr>
      <w:r>
        <w:rPr>
          <w:rFonts w:ascii="宋体" w:hAnsi="宋体"/>
          <w:b/>
          <w:sz w:val="22"/>
        </w:rPr>
        <w:t>山东05考场地面站真题    |    日期：2026.04.12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8050"/>
      </w:tblGrid>
      <w:tr w14:paraId="7E09CF3F">
        <w:tc>
          <w:tcPr>
            <w:tcW w:w="1020" w:type="dxa"/>
          </w:tcPr>
          <w:p w14:paraId="4B2E1BE3">
            <w:pPr>
              <w:spacing w:after="0" w:line="240" w:lineRule="auto"/>
              <w:jc w:val="right"/>
            </w:pPr>
            <w:r>
              <w:rPr>
                <w:sz w:val="18"/>
              </w:rPr>
              <w:t>(一)</w:t>
            </w:r>
          </w:p>
        </w:tc>
        <w:tc>
          <w:tcPr>
            <w:tcW w:w="8050" w:type="dxa"/>
          </w:tcPr>
          <w:p w14:paraId="62C06D9F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与 的相对方位由委任代表根据 现场环境等情况进行决定。规划一个六边形并循环执行，边长为a, ①②③航点相对地面高度为b,④⑤⑥航点相对地面高度为c，水平 速度为d,垂直速度为e,转弯方式为停止转弯，各点停留时间为f；</w:t>
            </w:r>
          </w:p>
        </w:tc>
      </w:tr>
      <w:tr w14:paraId="4D23B94B">
        <w:tc>
          <w:tcPr>
            <w:tcW w:w="1020" w:type="dxa"/>
          </w:tcPr>
          <w:p w14:paraId="3846A020">
            <w:pPr>
              <w:spacing w:after="0" w:line="240" w:lineRule="auto"/>
              <w:jc w:val="right"/>
            </w:pPr>
            <w:r>
              <w:rPr>
                <w:sz w:val="18"/>
              </w:rPr>
              <w:t>(二)</w:t>
            </w:r>
          </w:p>
        </w:tc>
        <w:tc>
          <w:tcPr>
            <w:tcW w:w="8050" w:type="dxa"/>
          </w:tcPr>
          <w:p w14:paraId="5EBA90E0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a值为30米，b值为30米，c值为25m,d值为4m/s, e值为2m/s,f值为2s。</w:t>
            </w:r>
          </w:p>
        </w:tc>
      </w:tr>
      <w:tr w14:paraId="12F05400">
        <w:tc>
          <w:tcPr>
            <w:tcW w:w="1020" w:type="dxa"/>
          </w:tcPr>
          <w:p w14:paraId="114A543A">
            <w:pPr>
              <w:spacing w:after="0" w:line="240" w:lineRule="auto"/>
              <w:jc w:val="right"/>
            </w:pPr>
            <w:r>
              <w:rPr>
                <w:sz w:val="18"/>
              </w:rPr>
              <w:t>1、</w:t>
            </w:r>
          </w:p>
        </w:tc>
        <w:tc>
          <w:tcPr>
            <w:tcW w:w="8050" w:type="dxa"/>
          </w:tcPr>
          <w:p w14:paraId="383044B2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起飞点经纬度： N:27°46'19” E:123°12′17"</w:t>
            </w:r>
          </w:p>
        </w:tc>
      </w:tr>
      <w:tr w14:paraId="4EE3505F">
        <w:tc>
          <w:tcPr>
            <w:tcW w:w="1020" w:type="dxa"/>
          </w:tcPr>
          <w:p w14:paraId="640E2633">
            <w:pPr>
              <w:spacing w:after="0" w:line="240" w:lineRule="auto"/>
              <w:jc w:val="right"/>
            </w:pPr>
            <w:r>
              <w:rPr>
                <w:sz w:val="18"/>
              </w:rPr>
              <w:t>2、</w:t>
            </w:r>
          </w:p>
        </w:tc>
        <w:tc>
          <w:tcPr>
            <w:tcW w:w="8050" w:type="dxa"/>
          </w:tcPr>
          <w:p w14:paraId="0800DA7D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H-4=15米</w:t>
            </w:r>
          </w:p>
        </w:tc>
      </w:tr>
      <w:tr w14:paraId="5C25AE43">
        <w:tc>
          <w:tcPr>
            <w:tcW w:w="1020" w:type="dxa"/>
          </w:tcPr>
          <w:p w14:paraId="346F750A">
            <w:pPr>
              <w:spacing w:after="0" w:line="240" w:lineRule="auto"/>
              <w:jc w:val="right"/>
            </w:pPr>
            <w:r>
              <w:rPr>
                <w:sz w:val="18"/>
              </w:rPr>
              <w:t>3、</w:t>
            </w:r>
          </w:p>
        </w:tc>
        <w:tc>
          <w:tcPr>
            <w:tcW w:w="8050" w:type="dxa"/>
          </w:tcPr>
          <w:p w14:paraId="275421B0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H-5=225° 3-2=315°</w:t>
            </w:r>
          </w:p>
        </w:tc>
      </w:tr>
    </w:tbl>
    <w:p w14:paraId="56C1EEDA">
      <w:r>
        <w:br w:type="page"/>
      </w:r>
    </w:p>
    <w:p w14:paraId="71493F87">
      <w:pPr>
        <w:spacing w:before="240" w:after="80"/>
      </w:pPr>
      <w:r>
        <w:rPr>
          <w:b/>
          <w:color w:val="505050"/>
          <w:sz w:val="20"/>
        </w:rPr>
        <w:t>第 29 页</w:t>
      </w:r>
    </w:p>
    <w:p w14:paraId="1ABE121D">
      <w:pPr>
        <w:spacing w:after="120"/>
      </w:pPr>
      <w:r>
        <w:rPr>
          <w:rFonts w:ascii="宋体" w:hAnsi="宋体"/>
          <w:b/>
          <w:sz w:val="22"/>
        </w:rPr>
        <w:t>湖北04考场地面站真题    |    日期：2026.04.10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8050"/>
      </w:tblGrid>
      <w:tr w14:paraId="42BCB772">
        <w:tc>
          <w:tcPr>
            <w:tcW w:w="1020" w:type="dxa"/>
          </w:tcPr>
          <w:p w14:paraId="575B0E5D">
            <w:pPr>
              <w:spacing w:after="0" w:line="240" w:lineRule="auto"/>
              <w:jc w:val="right"/>
            </w:pPr>
            <w:r>
              <w:rPr>
                <w:sz w:val="18"/>
              </w:rPr>
              <w:t>(一)</w:t>
            </w:r>
          </w:p>
        </w:tc>
        <w:tc>
          <w:tcPr>
            <w:tcW w:w="8050" w:type="dxa"/>
          </w:tcPr>
          <w:p w14:paraId="44886842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规划一个闭合六边形并循环执行，边长为a,①②③航点 相对地面高度为b，④⑤⑥航点相对地面高度为c，水平速度为d, 垂直速度为e,转弯方式为停止转弯，各点停留时间为f;</w:t>
            </w:r>
          </w:p>
        </w:tc>
      </w:tr>
      <w:tr w14:paraId="75240F46">
        <w:tc>
          <w:tcPr>
            <w:tcW w:w="1020" w:type="dxa"/>
          </w:tcPr>
          <w:p w14:paraId="7AA96D00">
            <w:pPr>
              <w:spacing w:after="0" w:line="240" w:lineRule="auto"/>
              <w:jc w:val="right"/>
            </w:pPr>
            <w:r>
              <w:rPr>
                <w:sz w:val="18"/>
              </w:rPr>
              <w:t>(二)</w:t>
            </w:r>
          </w:p>
        </w:tc>
        <w:tc>
          <w:tcPr>
            <w:tcW w:w="8050" w:type="dxa"/>
          </w:tcPr>
          <w:p w14:paraId="7A7F82DC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a值为300米，b值为30米，c值为25m,d值为4m/s, e值为2m/s,f值为2s。</w:t>
            </w:r>
          </w:p>
        </w:tc>
      </w:tr>
      <w:tr w14:paraId="6F800286">
        <w:tc>
          <w:tcPr>
            <w:tcW w:w="1020" w:type="dxa"/>
          </w:tcPr>
          <w:p w14:paraId="48F8CC1D">
            <w:pPr>
              <w:spacing w:after="0" w:line="240" w:lineRule="auto"/>
              <w:jc w:val="right"/>
            </w:pPr>
            <w:r>
              <w:rPr>
                <w:sz w:val="18"/>
              </w:rPr>
              <w:t>一、</w:t>
            </w:r>
          </w:p>
        </w:tc>
        <w:tc>
          <w:tcPr>
            <w:tcW w:w="8050" w:type="dxa"/>
          </w:tcPr>
          <w:p w14:paraId="158BAAE8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起飞点经纬度： 3 5 N:28°09'30" E:115°1632"</w:t>
            </w:r>
          </w:p>
        </w:tc>
      </w:tr>
      <w:tr w14:paraId="68A2613E">
        <w:tc>
          <w:tcPr>
            <w:tcW w:w="1020" w:type="dxa"/>
          </w:tcPr>
          <w:p w14:paraId="6580AED7">
            <w:pPr>
              <w:spacing w:after="0" w:line="240" w:lineRule="auto"/>
              <w:jc w:val="right"/>
            </w:pPr>
            <w:r>
              <w:rPr>
                <w:sz w:val="18"/>
              </w:rPr>
              <w:t>二、</w:t>
            </w:r>
          </w:p>
        </w:tc>
        <w:tc>
          <w:tcPr>
            <w:tcW w:w="8050" w:type="dxa"/>
          </w:tcPr>
          <w:p w14:paraId="5A0DBADE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起飞点到任务航 线航点5和航点6距 离相等，H到5和H到 6=300米。 起飞点在图形外侧。</w:t>
            </w:r>
          </w:p>
        </w:tc>
      </w:tr>
      <w:tr w14:paraId="4C070C11">
        <w:tc>
          <w:tcPr>
            <w:tcW w:w="1020" w:type="dxa"/>
          </w:tcPr>
          <w:p w14:paraId="7379F75A">
            <w:pPr>
              <w:spacing w:after="0" w:line="240" w:lineRule="auto"/>
              <w:jc w:val="right"/>
            </w:pPr>
            <w:r>
              <w:rPr>
                <w:sz w:val="18"/>
              </w:rPr>
              <w:t>三、</w:t>
            </w:r>
          </w:p>
        </w:tc>
        <w:tc>
          <w:tcPr>
            <w:tcW w:w="8050" w:type="dxa"/>
          </w:tcPr>
          <w:p w14:paraId="02DDC0D8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任务航线1号点 位于起飞点南偏东15°</w:t>
            </w:r>
          </w:p>
        </w:tc>
      </w:tr>
    </w:tbl>
    <w:p w14:paraId="0D9D49E0">
      <w:r>
        <w:br w:type="page"/>
      </w:r>
    </w:p>
    <w:p w14:paraId="4B0B1734">
      <w:pPr>
        <w:spacing w:before="240" w:after="80"/>
      </w:pPr>
      <w:r>
        <w:rPr>
          <w:b/>
          <w:color w:val="505050"/>
          <w:sz w:val="20"/>
        </w:rPr>
        <w:t>第 30 页</w:t>
      </w:r>
    </w:p>
    <w:p w14:paraId="3690059F">
      <w:pPr>
        <w:spacing w:after="120"/>
      </w:pPr>
      <w:r>
        <w:rPr>
          <w:rFonts w:ascii="宋体" w:hAnsi="宋体"/>
          <w:b/>
          <w:sz w:val="22"/>
        </w:rPr>
        <w:t>广东02考场地面站真题    |    日期：2026.04.08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8050"/>
      </w:tblGrid>
      <w:tr w14:paraId="554F19C3">
        <w:tc>
          <w:tcPr>
            <w:tcW w:w="1020" w:type="dxa"/>
          </w:tcPr>
          <w:p w14:paraId="3045966E">
            <w:pPr>
              <w:spacing w:after="0" w:line="240" w:lineRule="auto"/>
              <w:jc w:val="right"/>
            </w:pPr>
            <w:r>
              <w:rPr>
                <w:sz w:val="18"/>
              </w:rPr>
              <w:t>(一)</w:t>
            </w:r>
          </w:p>
        </w:tc>
        <w:tc>
          <w:tcPr>
            <w:tcW w:w="8050" w:type="dxa"/>
          </w:tcPr>
          <w:p w14:paraId="3AE05582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规划一个闭合六边形并循环执行，边长为a,①②③航点 相对地面高度为b，④⑤⑥航点相对地面高度为c,水平速度为d, 垂直速度为e,转弯方式为停止转弯，各点停留时间为f；</w:t>
            </w:r>
          </w:p>
        </w:tc>
      </w:tr>
      <w:tr w14:paraId="7121DC37">
        <w:tc>
          <w:tcPr>
            <w:tcW w:w="1020" w:type="dxa"/>
          </w:tcPr>
          <w:p w14:paraId="11957E52">
            <w:pPr>
              <w:spacing w:after="0" w:line="240" w:lineRule="auto"/>
              <w:jc w:val="right"/>
            </w:pPr>
            <w:r>
              <w:rPr>
                <w:sz w:val="18"/>
              </w:rPr>
              <w:t>(二)</w:t>
            </w:r>
          </w:p>
        </w:tc>
        <w:tc>
          <w:tcPr>
            <w:tcW w:w="8050" w:type="dxa"/>
          </w:tcPr>
          <w:p w14:paraId="0F437747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a值为300米，b值为30米，c值为25m,d值为4m/s, e值为2m/s,f值为2s。 击n老佳。 品十 兰吉言农与。</w:t>
            </w:r>
          </w:p>
        </w:tc>
      </w:tr>
      <w:tr w14:paraId="48BBA502">
        <w:tc>
          <w:tcPr>
            <w:tcW w:w="1020" w:type="dxa"/>
          </w:tcPr>
          <w:p w14:paraId="607E64A8">
            <w:pPr>
              <w:spacing w:after="0" w:line="240" w:lineRule="auto"/>
              <w:jc w:val="right"/>
            </w:pPr>
            <w:r>
              <w:rPr>
                <w:sz w:val="18"/>
              </w:rPr>
              <w:t>一、</w:t>
            </w:r>
          </w:p>
        </w:tc>
        <w:tc>
          <w:tcPr>
            <w:tcW w:w="8050" w:type="dxa"/>
          </w:tcPr>
          <w:p w14:paraId="7F7DD575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起飞点经纬度： 3 N:28°31'32” E:115°1602"</w:t>
            </w:r>
          </w:p>
        </w:tc>
      </w:tr>
      <w:tr w14:paraId="15A08B76">
        <w:tc>
          <w:tcPr>
            <w:tcW w:w="1020" w:type="dxa"/>
          </w:tcPr>
          <w:p w14:paraId="6826F08E">
            <w:pPr>
              <w:spacing w:after="0" w:line="240" w:lineRule="auto"/>
              <w:jc w:val="right"/>
            </w:pPr>
            <w:r>
              <w:rPr>
                <w:sz w:val="18"/>
              </w:rPr>
              <w:t>二、</w:t>
            </w:r>
          </w:p>
        </w:tc>
        <w:tc>
          <w:tcPr>
            <w:tcW w:w="8050" w:type="dxa"/>
          </w:tcPr>
          <w:p w14:paraId="00F3E244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起飞点到任务航 线航点5和航点6距 离相等，H到5和H到 6=300米。 起飞点在图形外侧。</w:t>
            </w:r>
          </w:p>
        </w:tc>
      </w:tr>
      <w:tr w14:paraId="61C5DAD7">
        <w:tc>
          <w:tcPr>
            <w:tcW w:w="1020" w:type="dxa"/>
          </w:tcPr>
          <w:p w14:paraId="27F07D53">
            <w:pPr>
              <w:spacing w:after="0" w:line="240" w:lineRule="auto"/>
              <w:jc w:val="right"/>
            </w:pPr>
            <w:r>
              <w:rPr>
                <w:sz w:val="18"/>
              </w:rPr>
              <w:t>三、</w:t>
            </w:r>
          </w:p>
        </w:tc>
        <w:tc>
          <w:tcPr>
            <w:tcW w:w="8050" w:type="dxa"/>
          </w:tcPr>
          <w:p w14:paraId="22446C16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任务航线1号点 位于起飞点南偏东15°</w:t>
            </w:r>
          </w:p>
        </w:tc>
      </w:tr>
    </w:tbl>
    <w:p w14:paraId="38D0920F">
      <w:r>
        <w:br w:type="page"/>
      </w:r>
    </w:p>
    <w:p w14:paraId="448DCFB4">
      <w:pPr>
        <w:spacing w:before="240" w:after="80"/>
      </w:pPr>
      <w:r>
        <w:rPr>
          <w:b/>
          <w:color w:val="505050"/>
          <w:sz w:val="20"/>
        </w:rPr>
        <w:t>第 31 页</w:t>
      </w:r>
    </w:p>
    <w:p w14:paraId="443F4F2F">
      <w:pPr>
        <w:spacing w:after="120"/>
      </w:pPr>
      <w:r>
        <w:rPr>
          <w:rFonts w:ascii="宋体" w:hAnsi="宋体"/>
          <w:b/>
          <w:sz w:val="22"/>
        </w:rPr>
        <w:t>吉林01考场地面站真题    |    日期：2026.04.08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8050"/>
      </w:tblGrid>
      <w:tr w14:paraId="494D103E">
        <w:tc>
          <w:tcPr>
            <w:tcW w:w="1020" w:type="dxa"/>
          </w:tcPr>
          <w:p w14:paraId="5D595E2D">
            <w:pPr>
              <w:spacing w:after="0" w:line="240" w:lineRule="auto"/>
              <w:jc w:val="right"/>
            </w:pPr>
            <w:r>
              <w:rPr>
                <w:sz w:val="18"/>
              </w:rPr>
              <w:t>(一)</w:t>
            </w:r>
          </w:p>
        </w:tc>
        <w:tc>
          <w:tcPr>
            <w:tcW w:w="8050" w:type="dxa"/>
          </w:tcPr>
          <w:p w14:paraId="1DE53163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与 的相对方位由委任代表根据 现场环境等情况进行决定。规划一个六边形并循环执行，边长为a, ①②③航点相对地面高度为b,④⑤⑥航点相对地面高度为c,水平 速度为d,垂直速度为e,转弯方式为停止转弯，各点停留时间为f;</w:t>
            </w:r>
          </w:p>
        </w:tc>
      </w:tr>
      <w:tr w14:paraId="097328A4">
        <w:tc>
          <w:tcPr>
            <w:tcW w:w="1020" w:type="dxa"/>
          </w:tcPr>
          <w:p w14:paraId="7B97C1F4">
            <w:pPr>
              <w:spacing w:after="0" w:line="240" w:lineRule="auto"/>
              <w:jc w:val="right"/>
            </w:pPr>
            <w:r>
              <w:rPr>
                <w:sz w:val="18"/>
              </w:rPr>
              <w:t>(二)</w:t>
            </w:r>
          </w:p>
        </w:tc>
        <w:tc>
          <w:tcPr>
            <w:tcW w:w="8050" w:type="dxa"/>
          </w:tcPr>
          <w:p w14:paraId="78BF60F7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a值为30米，b值为30米，c值为25m,d值为4m/s, e值为2m/s,f值为2s。</w:t>
            </w:r>
          </w:p>
        </w:tc>
      </w:tr>
      <w:tr w14:paraId="394917B7">
        <w:tc>
          <w:tcPr>
            <w:tcW w:w="1020" w:type="dxa"/>
          </w:tcPr>
          <w:p w14:paraId="4B4C4D4C">
            <w:pPr>
              <w:spacing w:after="0" w:line="240" w:lineRule="auto"/>
              <w:jc w:val="right"/>
            </w:pPr>
            <w:r>
              <w:rPr>
                <w:sz w:val="18"/>
              </w:rPr>
              <w:t>1、</w:t>
            </w:r>
          </w:p>
        </w:tc>
        <w:tc>
          <w:tcPr>
            <w:tcW w:w="8050" w:type="dxa"/>
          </w:tcPr>
          <w:p w14:paraId="0B9A83AA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起飞点经纬度： N:28°39'30” E:115°58'54</w:t>
            </w:r>
          </w:p>
        </w:tc>
      </w:tr>
      <w:tr w14:paraId="2F64DDD7">
        <w:tc>
          <w:tcPr>
            <w:tcW w:w="1020" w:type="dxa"/>
          </w:tcPr>
          <w:p w14:paraId="3D39E26C">
            <w:pPr>
              <w:spacing w:after="0" w:line="240" w:lineRule="auto"/>
              <w:jc w:val="right"/>
            </w:pPr>
            <w:r>
              <w:rPr>
                <w:sz w:val="18"/>
              </w:rPr>
              <w:t>2、</w:t>
            </w:r>
          </w:p>
        </w:tc>
        <w:tc>
          <w:tcPr>
            <w:tcW w:w="8050" w:type="dxa"/>
          </w:tcPr>
          <w:p w14:paraId="3E8D0A19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起飞点到任务航线航点 5和航点6距离相等，H-5 和H-6=30米。 起飞点在图形内侧。</w:t>
            </w:r>
          </w:p>
        </w:tc>
      </w:tr>
      <w:tr w14:paraId="2DE6072B">
        <w:tc>
          <w:tcPr>
            <w:tcW w:w="1020" w:type="dxa"/>
          </w:tcPr>
          <w:p w14:paraId="03347234">
            <w:pPr>
              <w:spacing w:after="0" w:line="240" w:lineRule="auto"/>
              <w:jc w:val="right"/>
            </w:pPr>
            <w:r>
              <w:rPr>
                <w:sz w:val="18"/>
              </w:rPr>
              <w:t>3、</w:t>
            </w:r>
          </w:p>
        </w:tc>
        <w:tc>
          <w:tcPr>
            <w:tcW w:w="8050" w:type="dxa"/>
          </w:tcPr>
          <w:p w14:paraId="35DE79E6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任务航线1号点位于 起飞点NW方位</w:t>
            </w:r>
          </w:p>
        </w:tc>
      </w:tr>
    </w:tbl>
    <w:p w14:paraId="79E097F2">
      <w:r>
        <w:br w:type="page"/>
      </w:r>
    </w:p>
    <w:p w14:paraId="5753549F">
      <w:pPr>
        <w:spacing w:before="240" w:after="80"/>
      </w:pPr>
      <w:r>
        <w:rPr>
          <w:b/>
          <w:color w:val="505050"/>
          <w:sz w:val="20"/>
        </w:rPr>
        <w:t>第 32 页</w:t>
      </w:r>
    </w:p>
    <w:p w14:paraId="6F50B2E5">
      <w:pPr>
        <w:spacing w:after="120"/>
      </w:pPr>
      <w:r>
        <w:rPr>
          <w:rFonts w:ascii="宋体" w:hAnsi="宋体"/>
          <w:b/>
          <w:sz w:val="22"/>
        </w:rPr>
        <w:t>山西03考场地面站真题    |    日期：2026.04.06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8050"/>
      </w:tblGrid>
      <w:tr w14:paraId="119C3345">
        <w:tc>
          <w:tcPr>
            <w:tcW w:w="1020" w:type="dxa"/>
          </w:tcPr>
          <w:p w14:paraId="76498561">
            <w:pPr>
              <w:spacing w:after="0" w:line="240" w:lineRule="auto"/>
              <w:jc w:val="right"/>
            </w:pPr>
            <w:r>
              <w:rPr>
                <w:sz w:val="18"/>
              </w:rPr>
              <w:t>(一)</w:t>
            </w:r>
          </w:p>
        </w:tc>
        <w:tc>
          <w:tcPr>
            <w:tcW w:w="8050" w:type="dxa"/>
          </w:tcPr>
          <w:p w14:paraId="045A75D8">
            <w:pPr>
              <w:spacing w:after="0" w:line="240" w:lineRule="auto"/>
            </w:pPr>
            <w:r>
              <w:rPr>
                <w:rFonts w:hint="eastAsia" w:ascii="宋体" w:hAnsi="宋体" w:eastAsia="宋体"/>
                <w:sz w:val="19"/>
                <w:lang w:val="en-US" w:eastAsia="zh-CN"/>
              </w:rPr>
              <w:t>起飞点（放航点）与考试席位</w:t>
            </w:r>
            <w:bookmarkStart w:id="0" w:name="_GoBack"/>
            <w:bookmarkEnd w:id="0"/>
            <w:r>
              <w:rPr>
                <w:rFonts w:ascii="宋体" w:hAnsi="宋体"/>
                <w:sz w:val="19"/>
              </w:rPr>
              <w:t xml:space="preserve"> 的相对方位由委任代表根据 现场环境等情况进行决定。规划一个六边形并循环执行，边长为a, ①②③航点相对地面高度为b,④⑤⑥航点相对地面高度为c，水平 速度为d,垂直速度为e,转弯方式为停止转弯，各点停留时间为f;</w:t>
            </w:r>
          </w:p>
        </w:tc>
      </w:tr>
      <w:tr w14:paraId="683A206F">
        <w:tc>
          <w:tcPr>
            <w:tcW w:w="1020" w:type="dxa"/>
          </w:tcPr>
          <w:p w14:paraId="2D85743A">
            <w:pPr>
              <w:spacing w:after="0" w:line="240" w:lineRule="auto"/>
              <w:jc w:val="right"/>
            </w:pPr>
            <w:r>
              <w:rPr>
                <w:sz w:val="18"/>
              </w:rPr>
              <w:t>(二)</w:t>
            </w:r>
          </w:p>
        </w:tc>
        <w:tc>
          <w:tcPr>
            <w:tcW w:w="8050" w:type="dxa"/>
          </w:tcPr>
          <w:p w14:paraId="1A36E2AD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a值为30米，b值为30米，c值为25m,d值为4m/s, e值为2m/s,f值为2s。</w:t>
            </w:r>
          </w:p>
        </w:tc>
      </w:tr>
      <w:tr w14:paraId="08C16A88">
        <w:tc>
          <w:tcPr>
            <w:tcW w:w="1020" w:type="dxa"/>
          </w:tcPr>
          <w:p w14:paraId="1547383A">
            <w:pPr>
              <w:spacing w:after="0" w:line="240" w:lineRule="auto"/>
              <w:jc w:val="right"/>
            </w:pPr>
            <w:r>
              <w:rPr>
                <w:sz w:val="18"/>
              </w:rPr>
              <w:t>1、</w:t>
            </w:r>
          </w:p>
        </w:tc>
        <w:tc>
          <w:tcPr>
            <w:tcW w:w="8050" w:type="dxa"/>
          </w:tcPr>
          <w:p w14:paraId="453246A8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起飞点经纬度： N:27°46′19" E:123°12'17"</w:t>
            </w:r>
          </w:p>
        </w:tc>
      </w:tr>
      <w:tr w14:paraId="751A51C2">
        <w:tc>
          <w:tcPr>
            <w:tcW w:w="1020" w:type="dxa"/>
          </w:tcPr>
          <w:p w14:paraId="5627527C">
            <w:pPr>
              <w:spacing w:after="0" w:line="240" w:lineRule="auto"/>
              <w:jc w:val="right"/>
            </w:pPr>
            <w:r>
              <w:rPr>
                <w:sz w:val="18"/>
              </w:rPr>
              <w:t>2、</w:t>
            </w:r>
          </w:p>
        </w:tc>
        <w:tc>
          <w:tcPr>
            <w:tcW w:w="8050" w:type="dxa"/>
          </w:tcPr>
          <w:p w14:paraId="5478C478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起飞点到任务航 线航点5和航点6距 离相等，H-5和H- 6=30米。 起飞点在图形内侧。</w:t>
            </w:r>
          </w:p>
        </w:tc>
      </w:tr>
      <w:tr w14:paraId="1A75A1E8">
        <w:tc>
          <w:tcPr>
            <w:tcW w:w="1020" w:type="dxa"/>
          </w:tcPr>
          <w:p w14:paraId="0CD8488C">
            <w:pPr>
              <w:spacing w:after="0" w:line="240" w:lineRule="auto"/>
              <w:jc w:val="right"/>
            </w:pPr>
            <w:r>
              <w:rPr>
                <w:sz w:val="18"/>
              </w:rPr>
              <w:t>3、</w:t>
            </w:r>
          </w:p>
        </w:tc>
        <w:tc>
          <w:tcPr>
            <w:tcW w:w="8050" w:type="dxa"/>
          </w:tcPr>
          <w:p w14:paraId="7F67AAA7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任务航线1号点 位于起飞点W方向</w:t>
            </w:r>
          </w:p>
        </w:tc>
      </w:tr>
    </w:tbl>
    <w:p w14:paraId="2AD0EC14"/>
    <w:sectPr>
      <w:pgSz w:w="11906" w:h="16838"/>
      <w:pgMar w:top="1134" w:right="1417" w:bottom="1134" w:left="141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黑体">
    <w:altName w:val="汉仪中黑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350"/>
  <w:doNotDisplayPageBoundaries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FFCEEE6"/>
    <w:rsid w:val="FC5E7F80"/>
    <w:rsid w:val="FFDDD6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32</Pages>
  <Words>0</Words>
  <Characters>0</Characters>
  <Lines>0</Lines>
  <Paragraphs>0</Paragraphs>
  <TotalTime>10</TotalTime>
  <ScaleCrop>false</ScaleCrop>
  <LinksUpToDate>false</LinksUpToDate>
  <CharactersWithSpaces>0</CharactersWithSpaces>
  <Application>WPS Office_12.1.26026.26026_F1E327BC-269C-435d-A152-05C5408002CA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python-docx</dc:creator>
  <dc:description>generated by python-docx</dc:description>
  <cp:lastModifiedBy>文汉清</cp:lastModifiedBy>
  <dcterms:modified xsi:type="dcterms:W3CDTF">2026-06-28T15:24:44Z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2052-12.1.26026.26026</vt:lpwstr>
  </property>
  <property fmtid="{D5CDD505-2E9C-101B-9397-08002B2CF9AE}" pid="3" name="ICV">
    <vt:lpwstr>83C3E75F781F062284CA406A8C290DDA_42</vt:lpwstr>
  </property>
</Properties>
</file>