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FD5A62">
      <w:pPr>
        <w:jc w:val="center"/>
      </w:pPr>
      <w:r>
        <w:rPr>
          <w:rFonts w:ascii="黑体" w:hAnsi="黑体"/>
          <w:b/>
          <w:sz w:val="32"/>
        </w:rPr>
        <w:t>夹角题 - 考试条件提取</w:t>
      </w:r>
      <w:bookmarkStart w:id="0" w:name="_GoBack"/>
      <w:bookmarkEnd w:id="0"/>
    </w:p>
    <w:p w14:paraId="67A8213C">
      <w:pPr>
        <w:jc w:val="center"/>
      </w:pPr>
      <w:r>
        <w:rPr>
          <w:color w:val="787878"/>
          <w:sz w:val="18"/>
        </w:rPr>
        <w:t>共 53 页 | 百度OCR提取 | 509 条考试条件</w:t>
      </w:r>
    </w:p>
    <w:p w14:paraId="0247C51D"/>
    <w:p w14:paraId="68EAD827">
      <w:pPr>
        <w:spacing w:before="240" w:after="80"/>
      </w:pPr>
      <w:r>
        <w:rPr>
          <w:b/>
          <w:color w:val="505050"/>
          <w:sz w:val="20"/>
        </w:rPr>
        <w:t>第 1 页</w:t>
      </w:r>
    </w:p>
    <w:p w14:paraId="67142A27">
      <w:pPr>
        <w:spacing w:after="120"/>
      </w:pPr>
      <w:r>
        <w:rPr>
          <w:rFonts w:ascii="宋体" w:hAnsi="宋体"/>
          <w:b/>
          <w:sz w:val="22"/>
        </w:rPr>
        <w:t>安徽03考场地面站真题    |    日期：2026.05.28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AAA6346">
        <w:tc>
          <w:tcPr>
            <w:tcW w:w="1020" w:type="dxa"/>
          </w:tcPr>
          <w:p w14:paraId="1A014FB3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0BFDC57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该任务航线为如图直角梯形，航线高度为100M</w:t>
            </w:r>
          </w:p>
        </w:tc>
      </w:tr>
      <w:tr w14:paraId="63B0B473">
        <w:tc>
          <w:tcPr>
            <w:tcW w:w="1020" w:type="dxa"/>
          </w:tcPr>
          <w:p w14:paraId="3EC7F9E7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791CB6B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该直角梯形航线长度如图所示 距离航点1：200米</w:t>
            </w:r>
          </w:p>
        </w:tc>
      </w:tr>
      <w:tr w14:paraId="67336C04">
        <w:tc>
          <w:tcPr>
            <w:tcW w:w="1020" w:type="dxa"/>
          </w:tcPr>
          <w:p w14:paraId="6BC4EAF2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2E6B704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起飞点/返航点要求∠H12=45°，∠H14=135°</w:t>
            </w:r>
          </w:p>
        </w:tc>
      </w:tr>
      <w:tr w14:paraId="573F3DD0">
        <w:tc>
          <w:tcPr>
            <w:tcW w:w="1020" w:type="dxa"/>
          </w:tcPr>
          <w:p w14:paraId="60B7C864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2F2BB40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5m/s</w:t>
            </w:r>
          </w:p>
        </w:tc>
      </w:tr>
      <w:tr w14:paraId="41FA4EFB">
        <w:tc>
          <w:tcPr>
            <w:tcW w:w="1020" w:type="dxa"/>
          </w:tcPr>
          <w:p w14:paraId="1B11BEFC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6616459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3m/s</w:t>
            </w:r>
          </w:p>
        </w:tc>
      </w:tr>
      <w:tr w14:paraId="7B7B1F1C">
        <w:tc>
          <w:tcPr>
            <w:tcW w:w="1020" w:type="dxa"/>
          </w:tcPr>
          <w:p w14:paraId="65CFCB50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4167042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航向（或位置要求） 3点位于2点(SW)方向，∠3=45°</w:t>
            </w:r>
          </w:p>
        </w:tc>
      </w:tr>
      <w:tr w14:paraId="1F6F99BA">
        <w:tc>
          <w:tcPr>
            <w:tcW w:w="1020" w:type="dxa"/>
          </w:tcPr>
          <w:p w14:paraId="6026C6C3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755DCEE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协调转弯</w:t>
            </w:r>
          </w:p>
        </w:tc>
      </w:tr>
      <w:tr w14:paraId="1916A35F">
        <w:tc>
          <w:tcPr>
            <w:tcW w:w="1020" w:type="dxa"/>
          </w:tcPr>
          <w:p w14:paraId="6DE4361D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359C71E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任务航线执行大于2次</w:t>
            </w:r>
          </w:p>
        </w:tc>
      </w:tr>
      <w:tr w14:paraId="1027B0FD">
        <w:tc>
          <w:tcPr>
            <w:tcW w:w="1020" w:type="dxa"/>
          </w:tcPr>
          <w:p w14:paraId="6372837C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059B1D1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起飞点（返航点）经纬度：109.1385°，28.7392° 与航线高度保持一致</w:t>
            </w:r>
          </w:p>
        </w:tc>
      </w:tr>
    </w:tbl>
    <w:p w14:paraId="15315790">
      <w:r>
        <w:br w:type="page"/>
      </w:r>
    </w:p>
    <w:p w14:paraId="1B53FDEC">
      <w:pPr>
        <w:spacing w:before="240" w:after="80"/>
      </w:pPr>
      <w:r>
        <w:rPr>
          <w:b/>
          <w:color w:val="505050"/>
          <w:sz w:val="20"/>
        </w:rPr>
        <w:t>第 2 页</w:t>
      </w:r>
    </w:p>
    <w:p w14:paraId="23338320">
      <w:pPr>
        <w:spacing w:after="120"/>
      </w:pPr>
      <w:r>
        <w:rPr>
          <w:rFonts w:ascii="宋体" w:hAnsi="宋体"/>
          <w:b/>
          <w:sz w:val="22"/>
        </w:rPr>
        <w:t>江西02考场地面站真题    |    日期：2026.04.23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B355760">
        <w:tc>
          <w:tcPr>
            <w:tcW w:w="1020" w:type="dxa"/>
          </w:tcPr>
          <w:p w14:paraId="0826E67B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9E73B5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按图于起飞点前规划一个五边形并循环执行，①②边及② ③ 边的边长为 a,③④边长为①②边长的一半， ∠②=∠④=∠①为 90°，航线相对地面高度为b,水平速度为c,垂直速度为d,转弯 模式为停止转弯，各点停留时间为e;</w:t>
            </w:r>
          </w:p>
        </w:tc>
      </w:tr>
      <w:tr w14:paraId="74183E8E">
        <w:tc>
          <w:tcPr>
            <w:tcW w:w="1020" w:type="dxa"/>
          </w:tcPr>
          <w:p w14:paraId="47CB2412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CCE6A2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a值为300米，b值为60米，c值为3m/s ，d值为2m/s,e 值为5s。</w:t>
            </w:r>
          </w:p>
        </w:tc>
      </w:tr>
      <w:tr w14:paraId="2CF3E8A6">
        <w:tc>
          <w:tcPr>
            <w:tcW w:w="1020" w:type="dxa"/>
          </w:tcPr>
          <w:p w14:paraId="3BDF5553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4E602E7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N:28°30′32” E:115°06’32”</w:t>
            </w:r>
          </w:p>
        </w:tc>
      </w:tr>
      <w:tr w14:paraId="2DCCE47D">
        <w:tc>
          <w:tcPr>
            <w:tcW w:w="1020" w:type="dxa"/>
          </w:tcPr>
          <w:p w14:paraId="478A3041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3BE9D61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起飞点到任务航 线4点和5点的距离 相等，∠H53=30°</w:t>
            </w:r>
          </w:p>
        </w:tc>
      </w:tr>
      <w:tr w14:paraId="7D248F68">
        <w:tc>
          <w:tcPr>
            <w:tcW w:w="1020" w:type="dxa"/>
          </w:tcPr>
          <w:p w14:paraId="4BC0E78A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4CDD4FD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任务航线2点位 于3点南偏东25°</w:t>
            </w:r>
          </w:p>
        </w:tc>
      </w:tr>
    </w:tbl>
    <w:p w14:paraId="10DE148A">
      <w:r>
        <w:br w:type="page"/>
      </w:r>
    </w:p>
    <w:p w14:paraId="43814188">
      <w:pPr>
        <w:spacing w:before="240" w:after="80"/>
      </w:pPr>
      <w:r>
        <w:rPr>
          <w:b/>
          <w:color w:val="505050"/>
          <w:sz w:val="20"/>
        </w:rPr>
        <w:t>第 3 页</w:t>
      </w:r>
    </w:p>
    <w:p w14:paraId="40B60FF7">
      <w:pPr>
        <w:spacing w:after="120"/>
      </w:pPr>
      <w:r>
        <w:rPr>
          <w:rFonts w:ascii="宋体" w:hAnsi="宋体"/>
          <w:b/>
          <w:sz w:val="22"/>
        </w:rPr>
        <w:t>内蒙古01考场地面站真题    |    日期：2026.05.06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5C80EA6">
        <w:tc>
          <w:tcPr>
            <w:tcW w:w="1020" w:type="dxa"/>
          </w:tcPr>
          <w:p w14:paraId="0E5AACE2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2C2DAB7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该任务航线为如图直角梯形，航线高度为85M</w:t>
            </w:r>
          </w:p>
        </w:tc>
      </w:tr>
      <w:tr w14:paraId="0186F351">
        <w:tc>
          <w:tcPr>
            <w:tcW w:w="1020" w:type="dxa"/>
          </w:tcPr>
          <w:p w14:paraId="7061F5AD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0ABC74B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该直角梯形航线长度为如图∠④=60°</w:t>
            </w:r>
          </w:p>
        </w:tc>
      </w:tr>
      <w:tr w14:paraId="50DAE4AD">
        <w:tc>
          <w:tcPr>
            <w:tcW w:w="1020" w:type="dxa"/>
          </w:tcPr>
          <w:p w14:paraId="62ED3267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3BB7578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起飞点/返航点要求∠H①④=150°（夹角朝向图形外侧） H到①距离90米</w:t>
            </w:r>
          </w:p>
        </w:tc>
      </w:tr>
      <w:tr w14:paraId="65EB7065">
        <w:tc>
          <w:tcPr>
            <w:tcW w:w="1020" w:type="dxa"/>
          </w:tcPr>
          <w:p w14:paraId="4EA0A7EC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53878EF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5m/s</w:t>
            </w:r>
          </w:p>
        </w:tc>
      </w:tr>
      <w:tr w14:paraId="09E3F718">
        <w:tc>
          <w:tcPr>
            <w:tcW w:w="1020" w:type="dxa"/>
          </w:tcPr>
          <w:p w14:paraId="30382741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62D4BE1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4 m/s</w:t>
            </w:r>
          </w:p>
        </w:tc>
      </w:tr>
      <w:tr w14:paraId="1641278E">
        <w:tc>
          <w:tcPr>
            <w:tcW w:w="1020" w:type="dxa"/>
          </w:tcPr>
          <w:p w14:paraId="21761F2F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2623D22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航向（或位置要求） ③点位于④点SW方向</w:t>
            </w:r>
          </w:p>
        </w:tc>
      </w:tr>
      <w:tr w14:paraId="10665828">
        <w:tc>
          <w:tcPr>
            <w:tcW w:w="1020" w:type="dxa"/>
          </w:tcPr>
          <w:p w14:paraId="5286BBB9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0ED6617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停止转弯，各点停留时间6秒</w:t>
            </w:r>
          </w:p>
        </w:tc>
      </w:tr>
      <w:tr w14:paraId="0DF36829">
        <w:tc>
          <w:tcPr>
            <w:tcW w:w="1020" w:type="dxa"/>
          </w:tcPr>
          <w:p w14:paraId="1252565F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4FFB439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任务航线闭合不循环，任务完成后原地悬停</w:t>
            </w:r>
          </w:p>
        </w:tc>
      </w:tr>
      <w:tr w14:paraId="54FA8E39">
        <w:tc>
          <w:tcPr>
            <w:tcW w:w="1020" w:type="dxa"/>
          </w:tcPr>
          <w:p w14:paraId="75605136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0B13B07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起飞点（返航点）经纬度：104.4665°，30.8657°</w:t>
            </w:r>
          </w:p>
        </w:tc>
      </w:tr>
      <w:tr w14:paraId="54419675">
        <w:tc>
          <w:tcPr>
            <w:tcW w:w="1020" w:type="dxa"/>
          </w:tcPr>
          <w:p w14:paraId="37FBD9BA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23CBFA6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起飞点高度为航线高度</w:t>
            </w:r>
          </w:p>
        </w:tc>
      </w:tr>
    </w:tbl>
    <w:p w14:paraId="4DB8E366">
      <w:r>
        <w:br w:type="page"/>
      </w:r>
    </w:p>
    <w:p w14:paraId="6501106C">
      <w:pPr>
        <w:spacing w:before="240" w:after="80"/>
      </w:pPr>
      <w:r>
        <w:rPr>
          <w:b/>
          <w:color w:val="505050"/>
          <w:sz w:val="20"/>
        </w:rPr>
        <w:t>第 4 页</w:t>
      </w:r>
    </w:p>
    <w:p w14:paraId="51EDB323">
      <w:pPr>
        <w:spacing w:after="120"/>
      </w:pPr>
      <w:r>
        <w:rPr>
          <w:rFonts w:ascii="宋体" w:hAnsi="宋体"/>
          <w:b/>
          <w:sz w:val="22"/>
        </w:rPr>
        <w:t>湖南01考场地面站真题    |    日期：2026.05.11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77DCE32">
        <w:tc>
          <w:tcPr>
            <w:tcW w:w="1020" w:type="dxa"/>
          </w:tcPr>
          <w:p w14:paraId="6A23F868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2BA2494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该图形航线高度为 45M</w:t>
            </w:r>
          </w:p>
        </w:tc>
      </w:tr>
      <w:tr w14:paraId="4E901D9A">
        <w:tc>
          <w:tcPr>
            <w:tcW w:w="1020" w:type="dxa"/>
          </w:tcPr>
          <w:p w14:paraId="551D5BD3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718E351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该图形航线长度为 ①②=100米②③=60米①④=100米</w:t>
            </w:r>
          </w:p>
        </w:tc>
      </w:tr>
      <w:tr w14:paraId="0B0606CB">
        <w:tc>
          <w:tcPr>
            <w:tcW w:w="1020" w:type="dxa"/>
          </w:tcPr>
          <w:p w14:paraId="4CC71A4F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01881EB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该图形角度为 ∠2=∠3=90°</w:t>
            </w:r>
          </w:p>
        </w:tc>
      </w:tr>
      <w:tr w14:paraId="094954A2">
        <w:tc>
          <w:tcPr>
            <w:tcW w:w="1020" w:type="dxa"/>
          </w:tcPr>
          <w:p w14:paraId="4D23DAC3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2DC1F59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相对坐标/H点要求 ①点位于④(WS)方向/H距离①点50米</w:t>
            </w:r>
          </w:p>
        </w:tc>
      </w:tr>
      <w:tr w14:paraId="57CACCF1">
        <w:tc>
          <w:tcPr>
            <w:tcW w:w="1020" w:type="dxa"/>
          </w:tcPr>
          <w:p w14:paraId="4D429376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02D4A6E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5 M/s</w:t>
            </w:r>
          </w:p>
        </w:tc>
      </w:tr>
      <w:tr w14:paraId="39FB1DAE">
        <w:tc>
          <w:tcPr>
            <w:tcW w:w="1020" w:type="dxa"/>
          </w:tcPr>
          <w:p w14:paraId="2614A329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425AAA4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7.2 KM/H</w:t>
            </w:r>
          </w:p>
        </w:tc>
      </w:tr>
      <w:tr w14:paraId="0A5EF129">
        <w:tc>
          <w:tcPr>
            <w:tcW w:w="1020" w:type="dxa"/>
          </w:tcPr>
          <w:p w14:paraId="3F2DBA20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63F4B21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航向为（或位置要求 ∠H①②=130°(朝图形外侧)</w:t>
            </w:r>
          </w:p>
        </w:tc>
      </w:tr>
      <w:tr w14:paraId="4194B883">
        <w:tc>
          <w:tcPr>
            <w:tcW w:w="1020" w:type="dxa"/>
          </w:tcPr>
          <w:p w14:paraId="74C69321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087EC40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定点转弯</w:t>
            </w:r>
          </w:p>
        </w:tc>
      </w:tr>
      <w:tr w14:paraId="0264E37A">
        <w:tc>
          <w:tcPr>
            <w:tcW w:w="1020" w:type="dxa"/>
          </w:tcPr>
          <w:p w14:paraId="025FE2B5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74C141B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闭合不循环任务完成后返航</w:t>
            </w:r>
          </w:p>
        </w:tc>
      </w:tr>
      <w:tr w14:paraId="0AF192BB">
        <w:tc>
          <w:tcPr>
            <w:tcW w:w="1020" w:type="dxa"/>
          </w:tcPr>
          <w:p w14:paraId="71259DA8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3B2DCBC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起飞点（返航点）经纬度：104.4615°，30.8697°</w:t>
            </w:r>
          </w:p>
        </w:tc>
      </w:tr>
    </w:tbl>
    <w:p w14:paraId="12A50562">
      <w:r>
        <w:br w:type="page"/>
      </w:r>
    </w:p>
    <w:p w14:paraId="7E725637">
      <w:pPr>
        <w:spacing w:before="240" w:after="80"/>
      </w:pPr>
      <w:r>
        <w:rPr>
          <w:b/>
          <w:color w:val="505050"/>
          <w:sz w:val="20"/>
        </w:rPr>
        <w:t>第 5 页</w:t>
      </w:r>
    </w:p>
    <w:p w14:paraId="010AA7EB">
      <w:pPr>
        <w:spacing w:after="120"/>
      </w:pPr>
      <w:r>
        <w:rPr>
          <w:rFonts w:ascii="宋体" w:hAnsi="宋体"/>
          <w:b/>
          <w:sz w:val="22"/>
        </w:rPr>
        <w:t>云南03考场地面站真题    |    日期：2026.05.14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86917B1">
        <w:tc>
          <w:tcPr>
            <w:tcW w:w="1020" w:type="dxa"/>
          </w:tcPr>
          <w:p w14:paraId="06F6A879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66047B4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该任务航线为如图直角梯形，航线高度为160M</w:t>
            </w:r>
          </w:p>
        </w:tc>
      </w:tr>
      <w:tr w14:paraId="78069BF6">
        <w:tc>
          <w:tcPr>
            <w:tcW w:w="1020" w:type="dxa"/>
          </w:tcPr>
          <w:p w14:paraId="133428FC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57D9703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该直角梯形航线长度为如图所示，∠④=60°</w:t>
            </w:r>
          </w:p>
        </w:tc>
      </w:tr>
      <w:tr w14:paraId="3C5D7976">
        <w:tc>
          <w:tcPr>
            <w:tcW w:w="1020" w:type="dxa"/>
          </w:tcPr>
          <w:p w14:paraId="066088A6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617F7BB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起飞点/返航点要求起飞点到①点方向(SE)方向140米处</w:t>
            </w:r>
          </w:p>
        </w:tc>
      </w:tr>
      <w:tr w14:paraId="2E2A943F">
        <w:tc>
          <w:tcPr>
            <w:tcW w:w="1020" w:type="dxa"/>
          </w:tcPr>
          <w:p w14:paraId="26B5F65D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7E6FD89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5 m/s</w:t>
            </w:r>
          </w:p>
        </w:tc>
      </w:tr>
      <w:tr w14:paraId="0D6AB3DD">
        <w:tc>
          <w:tcPr>
            <w:tcW w:w="1020" w:type="dxa"/>
          </w:tcPr>
          <w:p w14:paraId="68C987E3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5D9043A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3 m/s</w:t>
            </w:r>
          </w:p>
        </w:tc>
      </w:tr>
      <w:tr w14:paraId="7712AFF8">
        <w:tc>
          <w:tcPr>
            <w:tcW w:w="1020" w:type="dxa"/>
          </w:tcPr>
          <w:p w14:paraId="0E620934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24B7CED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航向为（或位置要求） ∠H①④=155° 90m (夹角朝向图形外侧)</w:t>
            </w:r>
          </w:p>
        </w:tc>
      </w:tr>
      <w:tr w14:paraId="22FFFE14">
        <w:tc>
          <w:tcPr>
            <w:tcW w:w="1020" w:type="dxa"/>
          </w:tcPr>
          <w:p w14:paraId="107D55A1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169765F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停止转弯，各点停留时间5秒</w:t>
            </w:r>
          </w:p>
        </w:tc>
      </w:tr>
      <w:tr w14:paraId="7990DAAE">
        <w:tc>
          <w:tcPr>
            <w:tcW w:w="1020" w:type="dxa"/>
          </w:tcPr>
          <w:p w14:paraId="43D26109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7C3610A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任务航线闭合不循环，任务完成后原地悬停</w:t>
            </w:r>
          </w:p>
        </w:tc>
      </w:tr>
      <w:tr w14:paraId="0FD0776B">
        <w:tc>
          <w:tcPr>
            <w:tcW w:w="1020" w:type="dxa"/>
          </w:tcPr>
          <w:p w14:paraId="24BA7547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501491F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起飞点（返航点）经纬度：106.2122°，38.5584°（要求0误差）</w:t>
            </w:r>
          </w:p>
        </w:tc>
      </w:tr>
      <w:tr w14:paraId="0EEEF569">
        <w:tc>
          <w:tcPr>
            <w:tcW w:w="1020" w:type="dxa"/>
          </w:tcPr>
          <w:p w14:paraId="492E9FCB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38BFB78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起飞点高度为60米</w:t>
            </w:r>
          </w:p>
        </w:tc>
      </w:tr>
    </w:tbl>
    <w:p w14:paraId="722692CF">
      <w:r>
        <w:br w:type="page"/>
      </w:r>
    </w:p>
    <w:p w14:paraId="1BDB4DD5">
      <w:pPr>
        <w:spacing w:before="240" w:after="80"/>
      </w:pPr>
      <w:r>
        <w:rPr>
          <w:b/>
          <w:color w:val="505050"/>
          <w:sz w:val="20"/>
        </w:rPr>
        <w:t>第 6 页</w:t>
      </w:r>
    </w:p>
    <w:p w14:paraId="6F1D9D9B">
      <w:pPr>
        <w:spacing w:after="120"/>
      </w:pPr>
      <w:r>
        <w:rPr>
          <w:rFonts w:ascii="宋体" w:hAnsi="宋体"/>
          <w:b/>
          <w:sz w:val="22"/>
        </w:rPr>
        <w:t>云南03考场地面站真题    |    日期：2026.05.14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5293232">
        <w:tc>
          <w:tcPr>
            <w:tcW w:w="1020" w:type="dxa"/>
          </w:tcPr>
          <w:p w14:paraId="2D81AADD">
            <w:pPr>
              <w:spacing w:after="0" w:line="240" w:lineRule="auto"/>
              <w:jc w:val="right"/>
            </w:pPr>
            <w:r>
              <w:rPr>
                <w:sz w:val="18"/>
              </w:rPr>
              <w:t>1)</w:t>
            </w:r>
          </w:p>
        </w:tc>
        <w:tc>
          <w:tcPr>
            <w:tcW w:w="8050" w:type="dxa"/>
          </w:tcPr>
          <w:p w14:paraId="7F3731C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航线高度：100米</w:t>
            </w:r>
          </w:p>
        </w:tc>
      </w:tr>
      <w:tr w14:paraId="67570BD3">
        <w:tc>
          <w:tcPr>
            <w:tcW w:w="1020" w:type="dxa"/>
          </w:tcPr>
          <w:p w14:paraId="02A5E0D5">
            <w:pPr>
              <w:spacing w:after="0" w:line="240" w:lineRule="auto"/>
              <w:jc w:val="right"/>
            </w:pPr>
            <w:r>
              <w:rPr>
                <w:sz w:val="18"/>
              </w:rPr>
              <w:t>2)</w:t>
            </w:r>
          </w:p>
        </w:tc>
        <w:tc>
          <w:tcPr>
            <w:tcW w:w="8050" w:type="dxa"/>
          </w:tcPr>
          <w:p w14:paraId="7CA910A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航线（航点1-航点2）航线长度：500米</w:t>
            </w:r>
          </w:p>
        </w:tc>
      </w:tr>
      <w:tr w14:paraId="528447F2">
        <w:tc>
          <w:tcPr>
            <w:tcW w:w="1020" w:type="dxa"/>
          </w:tcPr>
          <w:p w14:paraId="1B7256BE">
            <w:pPr>
              <w:spacing w:after="0" w:line="240" w:lineRule="auto"/>
              <w:jc w:val="right"/>
            </w:pPr>
            <w:r>
              <w:rPr>
                <w:sz w:val="18"/>
              </w:rPr>
              <w:t>3)</w:t>
            </w:r>
          </w:p>
        </w:tc>
        <w:tc>
          <w:tcPr>
            <w:tcW w:w="8050" w:type="dxa"/>
          </w:tcPr>
          <w:p w14:paraId="7F87597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航线（航点3-航点4）航线长度：1000米</w:t>
            </w:r>
          </w:p>
        </w:tc>
      </w:tr>
      <w:tr w14:paraId="4E29BB9E">
        <w:tc>
          <w:tcPr>
            <w:tcW w:w="1020" w:type="dxa"/>
          </w:tcPr>
          <w:p w14:paraId="63B78210">
            <w:pPr>
              <w:spacing w:after="0" w:line="240" w:lineRule="auto"/>
              <w:jc w:val="right"/>
            </w:pPr>
            <w:r>
              <w:rPr>
                <w:sz w:val="18"/>
              </w:rPr>
              <w:t>4)</w:t>
            </w:r>
          </w:p>
        </w:tc>
        <w:tc>
          <w:tcPr>
            <w:tcW w:w="8050" w:type="dxa"/>
          </w:tcPr>
          <w:p w14:paraId="0A60C96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∠1夹角角度：90°</w:t>
            </w:r>
          </w:p>
        </w:tc>
      </w:tr>
      <w:tr w14:paraId="62F84F86">
        <w:tc>
          <w:tcPr>
            <w:tcW w:w="1020" w:type="dxa"/>
          </w:tcPr>
          <w:p w14:paraId="4C46EB09">
            <w:pPr>
              <w:spacing w:after="0" w:line="240" w:lineRule="auto"/>
              <w:jc w:val="right"/>
            </w:pPr>
            <w:r>
              <w:rPr>
                <w:sz w:val="18"/>
              </w:rPr>
              <w:t>5)</w:t>
            </w:r>
          </w:p>
        </w:tc>
        <w:tc>
          <w:tcPr>
            <w:tcW w:w="8050" w:type="dxa"/>
          </w:tcPr>
          <w:p w14:paraId="70EB53E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∠4夹角角度：90°</w:t>
            </w:r>
          </w:p>
        </w:tc>
      </w:tr>
      <w:tr w14:paraId="7526328F">
        <w:tc>
          <w:tcPr>
            <w:tcW w:w="1020" w:type="dxa"/>
          </w:tcPr>
          <w:p w14:paraId="32A978C7">
            <w:pPr>
              <w:spacing w:after="0" w:line="240" w:lineRule="auto"/>
              <w:jc w:val="right"/>
            </w:pPr>
            <w:r>
              <w:rPr>
                <w:sz w:val="18"/>
              </w:rPr>
              <w:t>6)</w:t>
            </w:r>
          </w:p>
        </w:tc>
        <w:tc>
          <w:tcPr>
            <w:tcW w:w="8050" w:type="dxa"/>
          </w:tcPr>
          <w:p w14:paraId="69E6D13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∠3夹角角度：45°</w:t>
            </w:r>
          </w:p>
        </w:tc>
      </w:tr>
      <w:tr w14:paraId="5FAC7A1B">
        <w:tc>
          <w:tcPr>
            <w:tcW w:w="1020" w:type="dxa"/>
          </w:tcPr>
          <w:p w14:paraId="25DCB707">
            <w:pPr>
              <w:spacing w:after="0" w:line="240" w:lineRule="auto"/>
              <w:jc w:val="right"/>
            </w:pPr>
            <w:r>
              <w:rPr>
                <w:sz w:val="18"/>
              </w:rPr>
              <w:t>7)</w:t>
            </w:r>
          </w:p>
        </w:tc>
        <w:tc>
          <w:tcPr>
            <w:tcW w:w="8050" w:type="dxa"/>
          </w:tcPr>
          <w:p w14:paraId="44CEFA4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飞行器水平速度：12m/s</w:t>
            </w:r>
          </w:p>
        </w:tc>
      </w:tr>
      <w:tr w14:paraId="344B0BA1">
        <w:tc>
          <w:tcPr>
            <w:tcW w:w="1020" w:type="dxa"/>
          </w:tcPr>
          <w:p w14:paraId="4931E41E">
            <w:pPr>
              <w:spacing w:after="0" w:line="240" w:lineRule="auto"/>
              <w:jc w:val="right"/>
            </w:pPr>
            <w:r>
              <w:rPr>
                <w:sz w:val="18"/>
              </w:rPr>
              <w:t>8)</w:t>
            </w:r>
          </w:p>
        </w:tc>
        <w:tc>
          <w:tcPr>
            <w:tcW w:w="8050" w:type="dxa"/>
          </w:tcPr>
          <w:p w14:paraId="380D0CA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飞行器垂直速度：2m/s</w:t>
            </w:r>
          </w:p>
        </w:tc>
      </w:tr>
      <w:tr w14:paraId="30A36271">
        <w:tc>
          <w:tcPr>
            <w:tcW w:w="1020" w:type="dxa"/>
          </w:tcPr>
          <w:p w14:paraId="452A7029">
            <w:pPr>
              <w:spacing w:after="0" w:line="240" w:lineRule="auto"/>
              <w:jc w:val="right"/>
            </w:pPr>
            <w:r>
              <w:rPr>
                <w:sz w:val="18"/>
              </w:rPr>
              <w:t>9)</w:t>
            </w:r>
          </w:p>
        </w:tc>
        <w:tc>
          <w:tcPr>
            <w:tcW w:w="8050" w:type="dxa"/>
          </w:tcPr>
          <w:p w14:paraId="51DBD54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航点3位于航点2方向：SW</w:t>
            </w:r>
          </w:p>
        </w:tc>
      </w:tr>
      <w:tr w14:paraId="1D090EB5">
        <w:tc>
          <w:tcPr>
            <w:tcW w:w="1020" w:type="dxa"/>
          </w:tcPr>
          <w:p w14:paraId="196E6674">
            <w:pPr>
              <w:spacing w:after="0" w:line="240" w:lineRule="auto"/>
              <w:jc w:val="right"/>
            </w:pPr>
            <w:r>
              <w:rPr>
                <w:sz w:val="18"/>
              </w:rPr>
              <w:t>10)</w:t>
            </w:r>
          </w:p>
        </w:tc>
        <w:tc>
          <w:tcPr>
            <w:tcW w:w="8050" w:type="dxa"/>
          </w:tcPr>
          <w:p w14:paraId="0523780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飞行器转弯模式：协调转弯</w:t>
            </w:r>
          </w:p>
        </w:tc>
      </w:tr>
      <w:tr w14:paraId="55F9C60F">
        <w:tc>
          <w:tcPr>
            <w:tcW w:w="1020" w:type="dxa"/>
          </w:tcPr>
          <w:p w14:paraId="47C7C9B5">
            <w:pPr>
              <w:spacing w:after="0" w:line="240" w:lineRule="auto"/>
              <w:jc w:val="right"/>
            </w:pPr>
            <w:r>
              <w:rPr>
                <w:sz w:val="18"/>
              </w:rPr>
              <w:t>11)</w:t>
            </w:r>
          </w:p>
        </w:tc>
        <w:tc>
          <w:tcPr>
            <w:tcW w:w="8050" w:type="dxa"/>
          </w:tcPr>
          <w:p w14:paraId="104796D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飞行任务执行次数：大于1次</w:t>
            </w:r>
          </w:p>
        </w:tc>
      </w:tr>
      <w:tr w14:paraId="7A6FA47F">
        <w:tc>
          <w:tcPr>
            <w:tcW w:w="1020" w:type="dxa"/>
          </w:tcPr>
          <w:p w14:paraId="153333E5">
            <w:pPr>
              <w:spacing w:after="0" w:line="240" w:lineRule="auto"/>
              <w:jc w:val="right"/>
            </w:pPr>
            <w:r>
              <w:rPr>
                <w:sz w:val="18"/>
              </w:rPr>
              <w:t>12)</w:t>
            </w:r>
          </w:p>
        </w:tc>
        <w:tc>
          <w:tcPr>
            <w:tcW w:w="8050" w:type="dxa"/>
          </w:tcPr>
          <w:p w14:paraId="753D3D0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Home点（起飞点&amp;返航点）要求：经纬度：109.1385°28.7392°高度要求：与航线高度一致</w:t>
            </w:r>
          </w:p>
        </w:tc>
      </w:tr>
      <w:tr w14:paraId="09A7FC0C">
        <w:tc>
          <w:tcPr>
            <w:tcW w:w="1020" w:type="dxa"/>
          </w:tcPr>
          <w:p w14:paraId="6544CD30">
            <w:pPr>
              <w:spacing w:after="0" w:line="240" w:lineRule="auto"/>
              <w:jc w:val="right"/>
            </w:pPr>
            <w:r>
              <w:rPr>
                <w:sz w:val="18"/>
              </w:rPr>
              <w:t>14)</w:t>
            </w:r>
          </w:p>
        </w:tc>
        <w:tc>
          <w:tcPr>
            <w:tcW w:w="8050" w:type="dxa"/>
          </w:tcPr>
          <w:p w14:paraId="7A5D733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Home点（起飞点&amp;返航点）位置要求：∠H12=45°∠H14=135°、距离航点1：200米</w:t>
            </w:r>
          </w:p>
        </w:tc>
      </w:tr>
    </w:tbl>
    <w:p w14:paraId="1430AAA8">
      <w:r>
        <w:br w:type="page"/>
      </w:r>
    </w:p>
    <w:p w14:paraId="76D063EB">
      <w:pPr>
        <w:spacing w:before="240" w:after="80"/>
      </w:pPr>
      <w:r>
        <w:rPr>
          <w:b/>
          <w:color w:val="505050"/>
          <w:sz w:val="20"/>
        </w:rPr>
        <w:t>第 7 页</w:t>
      </w:r>
    </w:p>
    <w:p w14:paraId="5752B5BD">
      <w:pPr>
        <w:spacing w:after="120"/>
      </w:pPr>
      <w:r>
        <w:rPr>
          <w:rFonts w:ascii="宋体" w:hAnsi="宋体"/>
          <w:b/>
          <w:sz w:val="22"/>
        </w:rPr>
        <w:t>云南03考场地面站真题    |    日期：2026.05.14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7378428">
        <w:tc>
          <w:tcPr>
            <w:tcW w:w="1020" w:type="dxa"/>
          </w:tcPr>
          <w:p w14:paraId="27E57953">
            <w:pPr>
              <w:spacing w:after="0" w:line="240" w:lineRule="auto"/>
              <w:jc w:val="right"/>
            </w:pPr>
            <w:r>
              <w:rPr>
                <w:sz w:val="18"/>
              </w:rPr>
              <w:t>1)</w:t>
            </w:r>
          </w:p>
        </w:tc>
        <w:tc>
          <w:tcPr>
            <w:tcW w:w="8050" w:type="dxa"/>
          </w:tcPr>
          <w:p w14:paraId="0D6D6B3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航线高度：100米</w:t>
            </w:r>
          </w:p>
        </w:tc>
      </w:tr>
      <w:tr w14:paraId="27909F4D">
        <w:tc>
          <w:tcPr>
            <w:tcW w:w="1020" w:type="dxa"/>
          </w:tcPr>
          <w:p w14:paraId="2C6A762C">
            <w:pPr>
              <w:spacing w:after="0" w:line="240" w:lineRule="auto"/>
              <w:jc w:val="right"/>
            </w:pPr>
            <w:r>
              <w:rPr>
                <w:sz w:val="18"/>
              </w:rPr>
              <w:t>2)</w:t>
            </w:r>
          </w:p>
        </w:tc>
        <w:tc>
          <w:tcPr>
            <w:tcW w:w="8050" w:type="dxa"/>
          </w:tcPr>
          <w:p w14:paraId="124C297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航线（航点1-航点2）航线长度：500米</w:t>
            </w:r>
          </w:p>
        </w:tc>
      </w:tr>
      <w:tr w14:paraId="07926498">
        <w:tc>
          <w:tcPr>
            <w:tcW w:w="1020" w:type="dxa"/>
          </w:tcPr>
          <w:p w14:paraId="04CA3DCC">
            <w:pPr>
              <w:spacing w:after="0" w:line="240" w:lineRule="auto"/>
              <w:jc w:val="right"/>
            </w:pPr>
            <w:r>
              <w:rPr>
                <w:sz w:val="18"/>
              </w:rPr>
              <w:t>3)</w:t>
            </w:r>
          </w:p>
        </w:tc>
        <w:tc>
          <w:tcPr>
            <w:tcW w:w="8050" w:type="dxa"/>
          </w:tcPr>
          <w:p w14:paraId="54E76BB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航线（航点3-航点4）航线长度：1000米</w:t>
            </w:r>
          </w:p>
        </w:tc>
      </w:tr>
      <w:tr w14:paraId="6990BA4F">
        <w:tc>
          <w:tcPr>
            <w:tcW w:w="1020" w:type="dxa"/>
          </w:tcPr>
          <w:p w14:paraId="5195EFAB">
            <w:pPr>
              <w:spacing w:after="0" w:line="240" w:lineRule="auto"/>
              <w:jc w:val="right"/>
            </w:pPr>
            <w:r>
              <w:rPr>
                <w:sz w:val="18"/>
              </w:rPr>
              <w:t>4)</w:t>
            </w:r>
          </w:p>
        </w:tc>
        <w:tc>
          <w:tcPr>
            <w:tcW w:w="8050" w:type="dxa"/>
          </w:tcPr>
          <w:p w14:paraId="0B87297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∠1夹角角度：90°</w:t>
            </w:r>
          </w:p>
        </w:tc>
      </w:tr>
      <w:tr w14:paraId="73968510">
        <w:tc>
          <w:tcPr>
            <w:tcW w:w="1020" w:type="dxa"/>
          </w:tcPr>
          <w:p w14:paraId="640FB312">
            <w:pPr>
              <w:spacing w:after="0" w:line="240" w:lineRule="auto"/>
              <w:jc w:val="right"/>
            </w:pPr>
            <w:r>
              <w:rPr>
                <w:sz w:val="18"/>
              </w:rPr>
              <w:t>5)</w:t>
            </w:r>
          </w:p>
        </w:tc>
        <w:tc>
          <w:tcPr>
            <w:tcW w:w="8050" w:type="dxa"/>
          </w:tcPr>
          <w:p w14:paraId="1122608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∠4夹角角度：90°</w:t>
            </w:r>
          </w:p>
        </w:tc>
      </w:tr>
      <w:tr w14:paraId="79040AE7">
        <w:tc>
          <w:tcPr>
            <w:tcW w:w="1020" w:type="dxa"/>
          </w:tcPr>
          <w:p w14:paraId="1C5405B7">
            <w:pPr>
              <w:spacing w:after="0" w:line="240" w:lineRule="auto"/>
              <w:jc w:val="right"/>
            </w:pPr>
            <w:r>
              <w:rPr>
                <w:sz w:val="18"/>
              </w:rPr>
              <w:t>6)</w:t>
            </w:r>
          </w:p>
        </w:tc>
        <w:tc>
          <w:tcPr>
            <w:tcW w:w="8050" w:type="dxa"/>
          </w:tcPr>
          <w:p w14:paraId="637D019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∠3夹角角度：60°</w:t>
            </w:r>
          </w:p>
        </w:tc>
      </w:tr>
      <w:tr w14:paraId="04B56667">
        <w:tc>
          <w:tcPr>
            <w:tcW w:w="1020" w:type="dxa"/>
          </w:tcPr>
          <w:p w14:paraId="669464D5">
            <w:pPr>
              <w:spacing w:after="0" w:line="240" w:lineRule="auto"/>
              <w:jc w:val="right"/>
            </w:pPr>
            <w:r>
              <w:rPr>
                <w:sz w:val="18"/>
              </w:rPr>
              <w:t>7)</w:t>
            </w:r>
          </w:p>
        </w:tc>
        <w:tc>
          <w:tcPr>
            <w:tcW w:w="8050" w:type="dxa"/>
          </w:tcPr>
          <w:p w14:paraId="54A0B5C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飞行器水平速度：13m/s</w:t>
            </w:r>
          </w:p>
        </w:tc>
      </w:tr>
      <w:tr w14:paraId="6DE6B893">
        <w:tc>
          <w:tcPr>
            <w:tcW w:w="1020" w:type="dxa"/>
          </w:tcPr>
          <w:p w14:paraId="0E6DED36">
            <w:pPr>
              <w:spacing w:after="0" w:line="240" w:lineRule="auto"/>
              <w:jc w:val="right"/>
            </w:pPr>
            <w:r>
              <w:rPr>
                <w:sz w:val="18"/>
              </w:rPr>
              <w:t>8)</w:t>
            </w:r>
          </w:p>
        </w:tc>
        <w:tc>
          <w:tcPr>
            <w:tcW w:w="8050" w:type="dxa"/>
          </w:tcPr>
          <w:p w14:paraId="6BEC334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飞行器垂直速度：3m/s</w:t>
            </w:r>
          </w:p>
        </w:tc>
      </w:tr>
      <w:tr w14:paraId="359C62D5">
        <w:tc>
          <w:tcPr>
            <w:tcW w:w="1020" w:type="dxa"/>
          </w:tcPr>
          <w:p w14:paraId="60D39291">
            <w:pPr>
              <w:spacing w:after="0" w:line="240" w:lineRule="auto"/>
              <w:jc w:val="right"/>
            </w:pPr>
            <w:r>
              <w:rPr>
                <w:sz w:val="18"/>
              </w:rPr>
              <w:t>9)</w:t>
            </w:r>
          </w:p>
        </w:tc>
        <w:tc>
          <w:tcPr>
            <w:tcW w:w="8050" w:type="dxa"/>
          </w:tcPr>
          <w:p w14:paraId="70E0DE9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航点1位于航点4方向：SE</w:t>
            </w:r>
          </w:p>
        </w:tc>
      </w:tr>
      <w:tr w14:paraId="745629A0">
        <w:tc>
          <w:tcPr>
            <w:tcW w:w="1020" w:type="dxa"/>
          </w:tcPr>
          <w:p w14:paraId="6A44C0B8">
            <w:pPr>
              <w:spacing w:after="0" w:line="240" w:lineRule="auto"/>
              <w:jc w:val="right"/>
            </w:pPr>
            <w:r>
              <w:rPr>
                <w:sz w:val="18"/>
              </w:rPr>
              <w:t>10)</w:t>
            </w:r>
          </w:p>
        </w:tc>
        <w:tc>
          <w:tcPr>
            <w:tcW w:w="8050" w:type="dxa"/>
          </w:tcPr>
          <w:p w14:paraId="0089ADB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飞行器转弯模式：停止转弯，停留时间：9s</w:t>
            </w:r>
          </w:p>
        </w:tc>
      </w:tr>
      <w:tr w14:paraId="08828D93">
        <w:tc>
          <w:tcPr>
            <w:tcW w:w="1020" w:type="dxa"/>
          </w:tcPr>
          <w:p w14:paraId="2D8491EC">
            <w:pPr>
              <w:spacing w:after="0" w:line="240" w:lineRule="auto"/>
              <w:jc w:val="right"/>
            </w:pPr>
            <w:r>
              <w:rPr>
                <w:sz w:val="18"/>
              </w:rPr>
              <w:t>11)</w:t>
            </w:r>
          </w:p>
        </w:tc>
        <w:tc>
          <w:tcPr>
            <w:tcW w:w="8050" w:type="dxa"/>
          </w:tcPr>
          <w:p w14:paraId="50681FA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飞行任务执行次数：1次</w:t>
            </w:r>
          </w:p>
        </w:tc>
      </w:tr>
      <w:tr w14:paraId="247BF9E4">
        <w:tc>
          <w:tcPr>
            <w:tcW w:w="1020" w:type="dxa"/>
          </w:tcPr>
          <w:p w14:paraId="11694A4C">
            <w:pPr>
              <w:spacing w:after="0" w:line="240" w:lineRule="auto"/>
              <w:jc w:val="right"/>
            </w:pPr>
            <w:r>
              <w:rPr>
                <w:sz w:val="18"/>
              </w:rPr>
              <w:t>12)</w:t>
            </w:r>
          </w:p>
        </w:tc>
        <w:tc>
          <w:tcPr>
            <w:tcW w:w="8050" w:type="dxa"/>
          </w:tcPr>
          <w:p w14:paraId="2397049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Home点（起飞点&amp;返航点）要求：经纬度：109.1385°28.7392°高度要求：与航线高度一致</w:t>
            </w:r>
          </w:p>
        </w:tc>
      </w:tr>
      <w:tr w14:paraId="50C05541">
        <w:tc>
          <w:tcPr>
            <w:tcW w:w="1020" w:type="dxa"/>
          </w:tcPr>
          <w:p w14:paraId="33DEC824">
            <w:pPr>
              <w:spacing w:after="0" w:line="240" w:lineRule="auto"/>
              <w:jc w:val="right"/>
            </w:pPr>
            <w:r>
              <w:rPr>
                <w:sz w:val="18"/>
              </w:rPr>
              <w:t>14)</w:t>
            </w:r>
          </w:p>
        </w:tc>
        <w:tc>
          <w:tcPr>
            <w:tcW w:w="8050" w:type="dxa"/>
          </w:tcPr>
          <w:p w14:paraId="6765626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Home点（起飞点&amp;返航点）位置要求：∠H12=45°∠H14=135°、距离航点1：200米</w:t>
            </w:r>
          </w:p>
        </w:tc>
      </w:tr>
    </w:tbl>
    <w:p w14:paraId="6773BB0A">
      <w:r>
        <w:br w:type="page"/>
      </w:r>
    </w:p>
    <w:p w14:paraId="3872DAF8">
      <w:pPr>
        <w:spacing w:before="240" w:after="80"/>
      </w:pPr>
      <w:r>
        <w:rPr>
          <w:b/>
          <w:color w:val="505050"/>
          <w:sz w:val="20"/>
        </w:rPr>
        <w:t>第 8 页</w:t>
      </w:r>
    </w:p>
    <w:p w14:paraId="4C0B3B69">
      <w:pPr>
        <w:spacing w:after="120"/>
      </w:pPr>
      <w:r>
        <w:rPr>
          <w:rFonts w:ascii="宋体" w:hAnsi="宋体"/>
          <w:b/>
          <w:sz w:val="22"/>
        </w:rPr>
        <w:t>陕西03考场地面站真题    |    日期：2026.05.14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B9C4FD1">
        <w:tc>
          <w:tcPr>
            <w:tcW w:w="1020" w:type="dxa"/>
          </w:tcPr>
          <w:p w14:paraId="3CFEDE2E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65CECA8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该任务航线为如图直角梯形，航线高度为75M</w:t>
            </w:r>
          </w:p>
        </w:tc>
      </w:tr>
      <w:tr w14:paraId="07614BF6">
        <w:tc>
          <w:tcPr>
            <w:tcW w:w="1020" w:type="dxa"/>
          </w:tcPr>
          <w:p w14:paraId="437A9935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53C55B1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该直角梯形航线长度及角度如图所示，∠④=60°</w:t>
            </w:r>
          </w:p>
        </w:tc>
      </w:tr>
      <w:tr w14:paraId="1781AEC8">
        <w:tc>
          <w:tcPr>
            <w:tcW w:w="1020" w:type="dxa"/>
          </w:tcPr>
          <w:p w14:paraId="02BF1D17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6117513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 起飞点位于④点(SW)方向，距离85米处</w:t>
            </w:r>
          </w:p>
        </w:tc>
      </w:tr>
      <w:tr w14:paraId="29C31AEE">
        <w:tc>
          <w:tcPr>
            <w:tcW w:w="1020" w:type="dxa"/>
          </w:tcPr>
          <w:p w14:paraId="7C867D0C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74E46D9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5 m/s</w:t>
            </w:r>
          </w:p>
        </w:tc>
      </w:tr>
      <w:tr w14:paraId="548E09E8">
        <w:tc>
          <w:tcPr>
            <w:tcW w:w="1020" w:type="dxa"/>
          </w:tcPr>
          <w:p w14:paraId="48ECF743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6A7F7D4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2 m/s</w:t>
            </w:r>
          </w:p>
        </w:tc>
      </w:tr>
      <w:tr w14:paraId="5142C4CA">
        <w:tc>
          <w:tcPr>
            <w:tcW w:w="1020" w:type="dxa"/>
          </w:tcPr>
          <w:p w14:paraId="76543899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452ABF2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航向为（或位置要求） ∠H④①=70° (夹角朝向图形外侧且夹角朝向不经过任务航线)</w:t>
            </w:r>
          </w:p>
        </w:tc>
      </w:tr>
      <w:tr w14:paraId="5E5A4841">
        <w:tc>
          <w:tcPr>
            <w:tcW w:w="1020" w:type="dxa"/>
          </w:tcPr>
          <w:p w14:paraId="0A08DFFA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6F29291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协调转弯</w:t>
            </w:r>
          </w:p>
        </w:tc>
      </w:tr>
      <w:tr w14:paraId="4DC04921">
        <w:tc>
          <w:tcPr>
            <w:tcW w:w="1020" w:type="dxa"/>
          </w:tcPr>
          <w:p w14:paraId="165729E2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69728EE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任务航线闭合不循环执行，任务完成后原地悬停</w:t>
            </w:r>
          </w:p>
        </w:tc>
      </w:tr>
      <w:tr w14:paraId="470E4A6B">
        <w:tc>
          <w:tcPr>
            <w:tcW w:w="1020" w:type="dxa"/>
          </w:tcPr>
          <w:p w14:paraId="265CCF59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319C2E7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起飞点（返航点）经纬度：E118.5679°，N35.6169°（经纬度要求零误差）</w:t>
            </w:r>
          </w:p>
        </w:tc>
      </w:tr>
      <w:tr w14:paraId="5D288CA5">
        <w:tc>
          <w:tcPr>
            <w:tcW w:w="1020" w:type="dxa"/>
          </w:tcPr>
          <w:p w14:paraId="5DE58663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31D19C1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起飞点高度为航线高度 ③ 165M 95M</w:t>
            </w:r>
          </w:p>
        </w:tc>
      </w:tr>
    </w:tbl>
    <w:p w14:paraId="013B9F21">
      <w:r>
        <w:br w:type="page"/>
      </w:r>
    </w:p>
    <w:p w14:paraId="68E86741">
      <w:pPr>
        <w:spacing w:before="240" w:after="80"/>
      </w:pPr>
      <w:r>
        <w:rPr>
          <w:b/>
          <w:color w:val="505050"/>
          <w:sz w:val="20"/>
        </w:rPr>
        <w:t>第 9 页</w:t>
      </w:r>
    </w:p>
    <w:p w14:paraId="6F18A6B1">
      <w:pPr>
        <w:spacing w:after="120"/>
      </w:pPr>
      <w:r>
        <w:rPr>
          <w:rFonts w:ascii="宋体" w:hAnsi="宋体"/>
          <w:b/>
          <w:sz w:val="22"/>
        </w:rPr>
        <w:t>天津01考场地面站真题    |    日期：2026.05.17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695ECA7">
        <w:tc>
          <w:tcPr>
            <w:tcW w:w="1020" w:type="dxa"/>
          </w:tcPr>
          <w:p w14:paraId="13D2A39A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29BE193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该任务航线为如图等边三角形，航线高度为60M</w:t>
            </w:r>
          </w:p>
        </w:tc>
      </w:tr>
      <w:tr w14:paraId="09538475">
        <w:tc>
          <w:tcPr>
            <w:tcW w:w="1020" w:type="dxa"/>
          </w:tcPr>
          <w:p w14:paraId="02AC3BB6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2930D54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该等边三角形航线长度为120M</w:t>
            </w:r>
          </w:p>
        </w:tc>
      </w:tr>
      <w:tr w14:paraId="3A31432D">
        <w:tc>
          <w:tcPr>
            <w:tcW w:w="1020" w:type="dxa"/>
          </w:tcPr>
          <w:p w14:paraId="729856E0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095C915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起飞点/返航点要求起飞点位于②点（西偏南15°）方向，距离20米</w:t>
            </w:r>
          </w:p>
        </w:tc>
      </w:tr>
      <w:tr w14:paraId="2E38A5EB">
        <w:tc>
          <w:tcPr>
            <w:tcW w:w="1020" w:type="dxa"/>
          </w:tcPr>
          <w:p w14:paraId="420BF2A2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4C0230E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4m/s</w:t>
            </w:r>
          </w:p>
        </w:tc>
      </w:tr>
      <w:tr w14:paraId="5771A897">
        <w:tc>
          <w:tcPr>
            <w:tcW w:w="1020" w:type="dxa"/>
          </w:tcPr>
          <w:p w14:paraId="76CF3932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04DC9B5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3m/s</w:t>
            </w:r>
          </w:p>
        </w:tc>
      </w:tr>
      <w:tr w14:paraId="0CFCC624">
        <w:tc>
          <w:tcPr>
            <w:tcW w:w="1020" w:type="dxa"/>
          </w:tcPr>
          <w:p w14:paraId="37B5F215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22FE62D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航向（或位置要求） ∠H②①=70° (夹角朝向图形外侧，)</w:t>
            </w:r>
          </w:p>
        </w:tc>
      </w:tr>
      <w:tr w14:paraId="32864235">
        <w:tc>
          <w:tcPr>
            <w:tcW w:w="1020" w:type="dxa"/>
          </w:tcPr>
          <w:p w14:paraId="357C2BDD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74E0354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转弯模式为停止转弯，1点停留时间3s,后续航点时间依次增加4秒</w:t>
            </w:r>
          </w:p>
        </w:tc>
      </w:tr>
      <w:tr w14:paraId="13CF7DF6">
        <w:tc>
          <w:tcPr>
            <w:tcW w:w="1020" w:type="dxa"/>
          </w:tcPr>
          <w:p w14:paraId="78A63C30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6BCE944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任务航线闭合不循环，任务完成后返航</w:t>
            </w:r>
          </w:p>
        </w:tc>
      </w:tr>
      <w:tr w14:paraId="476EB9CB">
        <w:tc>
          <w:tcPr>
            <w:tcW w:w="1020" w:type="dxa"/>
          </w:tcPr>
          <w:p w14:paraId="2F2418B2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1EDE5E9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起飞点（返航点）经纬度：E114.6913°，N40.8953°（要求0误差）</w:t>
            </w:r>
          </w:p>
        </w:tc>
      </w:tr>
      <w:tr w14:paraId="7208444F">
        <w:tc>
          <w:tcPr>
            <w:tcW w:w="1020" w:type="dxa"/>
          </w:tcPr>
          <w:p w14:paraId="30EF4C81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09EACA6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起飞点高度为航线高度减20米</w:t>
            </w:r>
          </w:p>
        </w:tc>
      </w:tr>
    </w:tbl>
    <w:p w14:paraId="4D206479">
      <w:r>
        <w:br w:type="page"/>
      </w:r>
    </w:p>
    <w:p w14:paraId="448C0EDE">
      <w:pPr>
        <w:spacing w:before="240" w:after="80"/>
      </w:pPr>
      <w:r>
        <w:rPr>
          <w:b/>
          <w:color w:val="505050"/>
          <w:sz w:val="20"/>
        </w:rPr>
        <w:t>第 10 页</w:t>
      </w:r>
    </w:p>
    <w:p w14:paraId="7B282552">
      <w:pPr>
        <w:spacing w:after="120"/>
      </w:pPr>
      <w:r>
        <w:rPr>
          <w:rFonts w:ascii="宋体" w:hAnsi="宋体"/>
          <w:b/>
          <w:sz w:val="22"/>
        </w:rPr>
        <w:t>天津01考场地面站真题    |    日期：2026.05.17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9772F4D">
        <w:tc>
          <w:tcPr>
            <w:tcW w:w="1020" w:type="dxa"/>
          </w:tcPr>
          <w:p w14:paraId="349E1E8F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63CF17F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该任务航线为如图五边形，航线高度为65M</w:t>
            </w:r>
          </w:p>
        </w:tc>
      </w:tr>
      <w:tr w14:paraId="05F0E3F9">
        <w:tc>
          <w:tcPr>
            <w:tcW w:w="1020" w:type="dxa"/>
          </w:tcPr>
          <w:p w14:paraId="5E918FD2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54D2103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该图形航线长度为①②③⑤构成正方形，④点为正方形中心点 正方形边长为260米</w:t>
            </w:r>
          </w:p>
        </w:tc>
      </w:tr>
      <w:tr w14:paraId="177FA747">
        <w:tc>
          <w:tcPr>
            <w:tcW w:w="1020" w:type="dxa"/>
          </w:tcPr>
          <w:p w14:paraId="23C19BC1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136CB27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 起飞点位于①点（东偏南15°）方向，距离30米</w:t>
            </w:r>
          </w:p>
        </w:tc>
      </w:tr>
      <w:tr w14:paraId="319BBC0F">
        <w:tc>
          <w:tcPr>
            <w:tcW w:w="1020" w:type="dxa"/>
          </w:tcPr>
          <w:p w14:paraId="6032AB9C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5BE1B67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6 m/s</w:t>
            </w:r>
          </w:p>
        </w:tc>
      </w:tr>
      <w:tr w14:paraId="151A4D1D">
        <w:tc>
          <w:tcPr>
            <w:tcW w:w="1020" w:type="dxa"/>
          </w:tcPr>
          <w:p w14:paraId="275C5D07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0FE0AFF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3 m/s</w:t>
            </w:r>
          </w:p>
        </w:tc>
      </w:tr>
      <w:tr w14:paraId="2461000D">
        <w:tc>
          <w:tcPr>
            <w:tcW w:w="1020" w:type="dxa"/>
          </w:tcPr>
          <w:p w14:paraId="01B330D8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4DE7EE2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航向（或位置要求） ∠H①②=130°（夹角朝向图形外侧）</w:t>
            </w:r>
          </w:p>
        </w:tc>
      </w:tr>
      <w:tr w14:paraId="74EF474D">
        <w:tc>
          <w:tcPr>
            <w:tcW w:w="1020" w:type="dxa"/>
          </w:tcPr>
          <w:p w14:paraId="49A5ACA0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074F35F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停止转弯，各点停留时间3秒</w:t>
            </w:r>
          </w:p>
        </w:tc>
      </w:tr>
      <w:tr w14:paraId="50214872">
        <w:tc>
          <w:tcPr>
            <w:tcW w:w="1020" w:type="dxa"/>
          </w:tcPr>
          <w:p w14:paraId="21C6C2B8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020E2FA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任务航线闭合不循环，任务完成后返航</w:t>
            </w:r>
          </w:p>
        </w:tc>
      </w:tr>
      <w:tr w14:paraId="02FA142C">
        <w:tc>
          <w:tcPr>
            <w:tcW w:w="1020" w:type="dxa"/>
          </w:tcPr>
          <w:p w14:paraId="40ADF70F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3350B15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起飞点（返航点）经纬度：E112.2244°，N36.1884°</w:t>
            </w:r>
          </w:p>
        </w:tc>
      </w:tr>
      <w:tr w14:paraId="1FA3C6DD">
        <w:tc>
          <w:tcPr>
            <w:tcW w:w="1020" w:type="dxa"/>
          </w:tcPr>
          <w:p w14:paraId="1C66D9D3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0C85F89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起飞点高度为航线高度减30米</w:t>
            </w:r>
          </w:p>
        </w:tc>
      </w:tr>
    </w:tbl>
    <w:p w14:paraId="0D9DAFC9">
      <w:r>
        <w:br w:type="page"/>
      </w:r>
    </w:p>
    <w:p w14:paraId="2C655D0C">
      <w:pPr>
        <w:spacing w:before="240" w:after="80"/>
      </w:pPr>
      <w:r>
        <w:rPr>
          <w:b/>
          <w:color w:val="505050"/>
          <w:sz w:val="20"/>
        </w:rPr>
        <w:t>第 11 页</w:t>
      </w:r>
    </w:p>
    <w:p w14:paraId="5794A309">
      <w:pPr>
        <w:spacing w:after="120"/>
      </w:pPr>
      <w:r>
        <w:rPr>
          <w:rFonts w:ascii="宋体" w:hAnsi="宋体"/>
          <w:b/>
          <w:sz w:val="22"/>
        </w:rPr>
        <w:t>广东01考场地面站真题    |    日期：2026.05.21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35C2FF1">
        <w:tc>
          <w:tcPr>
            <w:tcW w:w="1020" w:type="dxa"/>
          </w:tcPr>
          <w:p w14:paraId="292B8C9F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61929D3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航线高度为100M</w:t>
            </w:r>
          </w:p>
        </w:tc>
      </w:tr>
      <w:tr w14:paraId="2696F8BD">
        <w:tc>
          <w:tcPr>
            <w:tcW w:w="1020" w:type="dxa"/>
          </w:tcPr>
          <w:p w14:paraId="32EFE344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5FC0C93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航线（航点1-航点4） 航线长度：500米</w:t>
            </w:r>
          </w:p>
        </w:tc>
      </w:tr>
      <w:tr w14:paraId="4E396E3F">
        <w:tc>
          <w:tcPr>
            <w:tcW w:w="1020" w:type="dxa"/>
          </w:tcPr>
          <w:p w14:paraId="63852BB2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06DCBC3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航线（航点2-航点3） 航线长度：1000米</w:t>
            </w:r>
          </w:p>
        </w:tc>
      </w:tr>
      <w:tr w14:paraId="78360C4A">
        <w:tc>
          <w:tcPr>
            <w:tcW w:w="1020" w:type="dxa"/>
          </w:tcPr>
          <w:p w14:paraId="1D40B682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6268969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∠1夹角角度：90°</w:t>
            </w:r>
          </w:p>
        </w:tc>
      </w:tr>
      <w:tr w14:paraId="2D8E8E95">
        <w:tc>
          <w:tcPr>
            <w:tcW w:w="1020" w:type="dxa"/>
          </w:tcPr>
          <w:p w14:paraId="0A0865BA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198521E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∠2夹角角度：90°</w:t>
            </w:r>
          </w:p>
        </w:tc>
      </w:tr>
      <w:tr w14:paraId="6E893D4C">
        <w:tc>
          <w:tcPr>
            <w:tcW w:w="1020" w:type="dxa"/>
          </w:tcPr>
          <w:p w14:paraId="326F9A29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5E5C40F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∠3夹角角度：60°</w:t>
            </w:r>
          </w:p>
        </w:tc>
      </w:tr>
      <w:tr w14:paraId="36FE17DC">
        <w:tc>
          <w:tcPr>
            <w:tcW w:w="1020" w:type="dxa"/>
          </w:tcPr>
          <w:p w14:paraId="527364BB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408B129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飞行器水平速度为 13 m/s</w:t>
            </w:r>
          </w:p>
        </w:tc>
      </w:tr>
      <w:tr w14:paraId="5E6EAF6C">
        <w:tc>
          <w:tcPr>
            <w:tcW w:w="1020" w:type="dxa"/>
          </w:tcPr>
          <w:p w14:paraId="41A45260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4716CA2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飞行器垂直速度为 3m/s</w:t>
            </w:r>
          </w:p>
        </w:tc>
      </w:tr>
      <w:tr w14:paraId="68894671">
        <w:tc>
          <w:tcPr>
            <w:tcW w:w="1020" w:type="dxa"/>
          </w:tcPr>
          <w:p w14:paraId="44919E26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298D4AB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航点1位于航点4方向：SE</w:t>
            </w:r>
          </w:p>
        </w:tc>
      </w:tr>
      <w:tr w14:paraId="065AFB1F">
        <w:tc>
          <w:tcPr>
            <w:tcW w:w="1020" w:type="dxa"/>
          </w:tcPr>
          <w:p w14:paraId="63016892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5803A73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飞行器转弯模式 停止转弯/定点转弯各点停留时间9s</w:t>
            </w:r>
          </w:p>
        </w:tc>
      </w:tr>
      <w:tr w14:paraId="5A3615A1">
        <w:tc>
          <w:tcPr>
            <w:tcW w:w="1020" w:type="dxa"/>
          </w:tcPr>
          <w:p w14:paraId="3107F5A8">
            <w:pPr>
              <w:spacing w:after="0" w:line="240" w:lineRule="auto"/>
              <w:jc w:val="right"/>
            </w:pPr>
            <w:r>
              <w:rPr>
                <w:sz w:val="18"/>
              </w:rPr>
              <w:t>11.</w:t>
            </w:r>
          </w:p>
        </w:tc>
        <w:tc>
          <w:tcPr>
            <w:tcW w:w="8050" w:type="dxa"/>
          </w:tcPr>
          <w:p w14:paraId="54AF9E8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飞行任务执行次数：1次</w:t>
            </w:r>
          </w:p>
        </w:tc>
      </w:tr>
      <w:tr w14:paraId="79EA773A">
        <w:tc>
          <w:tcPr>
            <w:tcW w:w="1020" w:type="dxa"/>
          </w:tcPr>
          <w:p w14:paraId="26C64775">
            <w:pPr>
              <w:spacing w:after="0" w:line="240" w:lineRule="auto"/>
              <w:jc w:val="right"/>
            </w:pPr>
            <w:r>
              <w:rPr>
                <w:sz w:val="18"/>
              </w:rPr>
              <w:t>12.</w:t>
            </w:r>
          </w:p>
        </w:tc>
        <w:tc>
          <w:tcPr>
            <w:tcW w:w="8050" w:type="dxa"/>
          </w:tcPr>
          <w:p w14:paraId="72D7654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Home点（起飞点&amp;返航点）要求：经纬度：109.1385°， 28.7392高度要求：与航线高度一致</w:t>
            </w:r>
          </w:p>
        </w:tc>
      </w:tr>
      <w:tr w14:paraId="118F838B">
        <w:tc>
          <w:tcPr>
            <w:tcW w:w="1020" w:type="dxa"/>
          </w:tcPr>
          <w:p w14:paraId="1A999E31">
            <w:pPr>
              <w:spacing w:after="0" w:line="240" w:lineRule="auto"/>
              <w:jc w:val="right"/>
            </w:pPr>
            <w:r>
              <w:rPr>
                <w:sz w:val="18"/>
              </w:rPr>
              <w:t>12.</w:t>
            </w:r>
          </w:p>
        </w:tc>
        <w:tc>
          <w:tcPr>
            <w:tcW w:w="8050" w:type="dxa"/>
          </w:tcPr>
          <w:p w14:paraId="0974B78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Home点（起飞点&amp;返航点）位置要求：∠H12=45°∠H14=135° 距离航点1：200米</w:t>
            </w:r>
          </w:p>
        </w:tc>
      </w:tr>
    </w:tbl>
    <w:p w14:paraId="2F8586A9">
      <w:r>
        <w:br w:type="page"/>
      </w:r>
    </w:p>
    <w:p w14:paraId="727F2F53">
      <w:pPr>
        <w:spacing w:before="240" w:after="80"/>
      </w:pPr>
      <w:r>
        <w:rPr>
          <w:b/>
          <w:color w:val="505050"/>
          <w:sz w:val="20"/>
        </w:rPr>
        <w:t>第 12 页</w:t>
      </w:r>
    </w:p>
    <w:p w14:paraId="1BD335F6">
      <w:pPr>
        <w:spacing w:after="120"/>
      </w:pPr>
      <w:r>
        <w:rPr>
          <w:rFonts w:ascii="宋体" w:hAnsi="宋体"/>
          <w:b/>
          <w:sz w:val="22"/>
        </w:rPr>
        <w:t>山西02考场地面站真题    |    日期：2026.05.26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5240628">
        <w:tc>
          <w:tcPr>
            <w:tcW w:w="1020" w:type="dxa"/>
          </w:tcPr>
          <w:p w14:paraId="12284747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416891A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如图所示规划一个等边三角形，1-2=1-3=2-3=60m</w:t>
            </w:r>
          </w:p>
        </w:tc>
      </w:tr>
      <w:tr w14:paraId="2E6A88E1">
        <w:tc>
          <w:tcPr>
            <w:tcW w:w="1020" w:type="dxa"/>
          </w:tcPr>
          <w:p w14:paraId="7E6FB0CE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30382A5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起飞点距离2点长度为60m,∠32H=25°</w:t>
            </w:r>
          </w:p>
        </w:tc>
      </w:tr>
      <w:tr w14:paraId="704992CC">
        <w:tc>
          <w:tcPr>
            <w:tcW w:w="1020" w:type="dxa"/>
          </w:tcPr>
          <w:p w14:paraId="44E52555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0F62C77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整体航线高度为90m,航线水平速度为7.2km/h,垂直爬升速度为2m/s</w:t>
            </w:r>
          </w:p>
        </w:tc>
      </w:tr>
      <w:tr w14:paraId="4C125B2F">
        <w:tc>
          <w:tcPr>
            <w:tcW w:w="1020" w:type="dxa"/>
          </w:tcPr>
          <w:p w14:paraId="2840B2CE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7B91DB7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转弯模式为：定点转弯，停留时间为3S</w:t>
            </w:r>
          </w:p>
        </w:tc>
      </w:tr>
      <w:tr w14:paraId="17798EAD">
        <w:tc>
          <w:tcPr>
            <w:tcW w:w="1020" w:type="dxa"/>
          </w:tcPr>
          <w:p w14:paraId="3A6BFC52">
            <w:pPr>
              <w:spacing w:after="0" w:line="240" w:lineRule="auto"/>
              <w:jc w:val="right"/>
            </w:pPr>
            <w:r>
              <w:rPr>
                <w:sz w:val="18"/>
              </w:rPr>
              <w:t>5、</w:t>
            </w:r>
          </w:p>
        </w:tc>
        <w:tc>
          <w:tcPr>
            <w:tcW w:w="8050" w:type="dxa"/>
          </w:tcPr>
          <w:p w14:paraId="2F95680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图形循环模式为：闭合不循环</w:t>
            </w:r>
          </w:p>
        </w:tc>
      </w:tr>
      <w:tr w14:paraId="6CAFDB0F">
        <w:tc>
          <w:tcPr>
            <w:tcW w:w="1020" w:type="dxa"/>
          </w:tcPr>
          <w:p w14:paraId="47D0D0E7">
            <w:pPr>
              <w:spacing w:after="0" w:line="240" w:lineRule="auto"/>
              <w:jc w:val="right"/>
            </w:pPr>
            <w:r>
              <w:rPr>
                <w:sz w:val="18"/>
              </w:rPr>
              <w:t>6、</w:t>
            </w:r>
          </w:p>
        </w:tc>
        <w:tc>
          <w:tcPr>
            <w:tcW w:w="8050" w:type="dxa"/>
          </w:tcPr>
          <w:p w14:paraId="7C9C650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1点的经纬度坐标为：E80.0877°N32.5077°（要求零误差）</w:t>
            </w:r>
          </w:p>
        </w:tc>
      </w:tr>
    </w:tbl>
    <w:p w14:paraId="054136E9">
      <w:r>
        <w:br w:type="page"/>
      </w:r>
    </w:p>
    <w:p w14:paraId="1632BB09">
      <w:pPr>
        <w:spacing w:before="240" w:after="80"/>
      </w:pPr>
      <w:r>
        <w:rPr>
          <w:b/>
          <w:color w:val="505050"/>
          <w:sz w:val="20"/>
        </w:rPr>
        <w:t>第 13 页</w:t>
      </w:r>
    </w:p>
    <w:p w14:paraId="740BBBC1">
      <w:pPr>
        <w:spacing w:after="120"/>
      </w:pPr>
      <w:r>
        <w:rPr>
          <w:rFonts w:ascii="宋体" w:hAnsi="宋体"/>
          <w:b/>
          <w:sz w:val="22"/>
        </w:rPr>
        <w:t>山西02考场地面站真题    |    日期：2026.05.26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6D539B8">
        <w:tc>
          <w:tcPr>
            <w:tcW w:w="1020" w:type="dxa"/>
          </w:tcPr>
          <w:p w14:paraId="0C66D27C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4E2AD1D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如图所示规划一个直角三角形，1-2=1-3=80m ∠1=90°</w:t>
            </w:r>
          </w:p>
        </w:tc>
      </w:tr>
      <w:tr w14:paraId="44BC5240">
        <w:tc>
          <w:tcPr>
            <w:tcW w:w="1020" w:type="dxa"/>
          </w:tcPr>
          <w:p w14:paraId="239D706B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72A41E7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起飞点距离2点长度为50m,起飞点位于航线外侧。</w:t>
            </w:r>
          </w:p>
        </w:tc>
      </w:tr>
      <w:tr w14:paraId="20556147">
        <w:tc>
          <w:tcPr>
            <w:tcW w:w="1020" w:type="dxa"/>
          </w:tcPr>
          <w:p w14:paraId="1EA24EB1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14B3355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∠120为锐角度数=70°</w:t>
            </w:r>
          </w:p>
        </w:tc>
      </w:tr>
      <w:tr w14:paraId="027DD6E0">
        <w:tc>
          <w:tcPr>
            <w:tcW w:w="1020" w:type="dxa"/>
          </w:tcPr>
          <w:p w14:paraId="58966FEB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0AF14DA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整体航线高度为70m,航线水平速度为10.8km/h,垂直爬升速度为2m/s</w:t>
            </w:r>
          </w:p>
        </w:tc>
      </w:tr>
      <w:tr w14:paraId="3B363446">
        <w:tc>
          <w:tcPr>
            <w:tcW w:w="1020" w:type="dxa"/>
          </w:tcPr>
          <w:p w14:paraId="326463E9">
            <w:pPr>
              <w:spacing w:after="0" w:line="240" w:lineRule="auto"/>
              <w:jc w:val="right"/>
            </w:pPr>
            <w:r>
              <w:rPr>
                <w:sz w:val="18"/>
              </w:rPr>
              <w:t>5、</w:t>
            </w:r>
          </w:p>
        </w:tc>
        <w:tc>
          <w:tcPr>
            <w:tcW w:w="8050" w:type="dxa"/>
          </w:tcPr>
          <w:p w14:paraId="3CCE0FB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转弯模式为：定点转弯，停留时间为5S</w:t>
            </w:r>
          </w:p>
        </w:tc>
      </w:tr>
      <w:tr w14:paraId="27001BD5">
        <w:tc>
          <w:tcPr>
            <w:tcW w:w="1020" w:type="dxa"/>
          </w:tcPr>
          <w:p w14:paraId="72E3413E">
            <w:pPr>
              <w:spacing w:after="0" w:line="240" w:lineRule="auto"/>
              <w:jc w:val="right"/>
            </w:pPr>
            <w:r>
              <w:rPr>
                <w:sz w:val="18"/>
              </w:rPr>
              <w:t>6、</w:t>
            </w:r>
          </w:p>
        </w:tc>
        <w:tc>
          <w:tcPr>
            <w:tcW w:w="8050" w:type="dxa"/>
          </w:tcPr>
          <w:p w14:paraId="4824A7E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图形循环模式为：闭合不循环</w:t>
            </w:r>
          </w:p>
        </w:tc>
      </w:tr>
      <w:tr w14:paraId="6F879210">
        <w:tc>
          <w:tcPr>
            <w:tcW w:w="1020" w:type="dxa"/>
          </w:tcPr>
          <w:p w14:paraId="6CF4FF76">
            <w:pPr>
              <w:spacing w:after="0" w:line="240" w:lineRule="auto"/>
              <w:jc w:val="right"/>
            </w:pPr>
            <w:r>
              <w:rPr>
                <w:sz w:val="18"/>
              </w:rPr>
              <w:t>7、</w:t>
            </w:r>
          </w:p>
        </w:tc>
        <w:tc>
          <w:tcPr>
            <w:tcW w:w="8050" w:type="dxa"/>
          </w:tcPr>
          <w:p w14:paraId="0C10736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1点的经纬度坐标为：N32.5077°E80.0877°（要求零误差）</w:t>
            </w:r>
          </w:p>
        </w:tc>
      </w:tr>
    </w:tbl>
    <w:p w14:paraId="348936B4">
      <w:r>
        <w:br w:type="page"/>
      </w:r>
    </w:p>
    <w:p w14:paraId="28C60E35">
      <w:pPr>
        <w:spacing w:before="240" w:after="80"/>
      </w:pPr>
      <w:r>
        <w:rPr>
          <w:b/>
          <w:color w:val="505050"/>
          <w:sz w:val="20"/>
        </w:rPr>
        <w:t>第 14 页</w:t>
      </w:r>
    </w:p>
    <w:p w14:paraId="609C5D43">
      <w:pPr>
        <w:spacing w:after="120"/>
      </w:pPr>
      <w:r>
        <w:rPr>
          <w:rFonts w:ascii="宋体" w:hAnsi="宋体"/>
          <w:b/>
          <w:sz w:val="22"/>
        </w:rPr>
        <w:t>河南03考场地面站真题    |    日期：2026.05.27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1BD6D57">
        <w:tc>
          <w:tcPr>
            <w:tcW w:w="1020" w:type="dxa"/>
          </w:tcPr>
          <w:p w14:paraId="2BCA42E0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6072849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图形如下，任务航线为等边三角形，边长2-3=80m;</w:t>
            </w:r>
          </w:p>
        </w:tc>
      </w:tr>
      <w:tr w14:paraId="3292A902">
        <w:tc>
          <w:tcPr>
            <w:tcW w:w="1020" w:type="dxa"/>
          </w:tcPr>
          <w:p w14:paraId="406F3A3D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4B6B18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H点为起飞点，起飞点到2点的距离为80m(如图所示H点在图形外侧)；</w:t>
            </w:r>
          </w:p>
        </w:tc>
      </w:tr>
      <w:tr w14:paraId="0DE4CF9F">
        <w:tc>
          <w:tcPr>
            <w:tcW w:w="1020" w:type="dxa"/>
          </w:tcPr>
          <w:p w14:paraId="12E242AF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1DAF784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航线高度为90m,水平速度为3m/s,垂直速度为2m/s;</w:t>
            </w:r>
          </w:p>
        </w:tc>
      </w:tr>
      <w:tr w14:paraId="171BF94D">
        <w:tc>
          <w:tcPr>
            <w:tcW w:w="1020" w:type="dxa"/>
          </w:tcPr>
          <w:p w14:paraId="435E74CB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4502E61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转弯模式为：定点转弯，1点停留3s,其余点停留时间=5s</w:t>
            </w:r>
          </w:p>
        </w:tc>
      </w:tr>
      <w:tr w14:paraId="483D9008">
        <w:tc>
          <w:tcPr>
            <w:tcW w:w="1020" w:type="dxa"/>
          </w:tcPr>
          <w:p w14:paraId="42A07D3E">
            <w:pPr>
              <w:spacing w:after="0" w:line="240" w:lineRule="auto"/>
              <w:jc w:val="right"/>
            </w:pPr>
            <w:r>
              <w:rPr>
                <w:sz w:val="18"/>
              </w:rPr>
              <w:t>5、</w:t>
            </w:r>
          </w:p>
        </w:tc>
        <w:tc>
          <w:tcPr>
            <w:tcW w:w="8050" w:type="dxa"/>
          </w:tcPr>
          <w:p w14:paraId="63BB520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图形循环模式为：闭合循环3圈</w:t>
            </w:r>
          </w:p>
        </w:tc>
      </w:tr>
      <w:tr w14:paraId="37A06BC6">
        <w:tc>
          <w:tcPr>
            <w:tcW w:w="1020" w:type="dxa"/>
          </w:tcPr>
          <w:p w14:paraId="02AD880A">
            <w:pPr>
              <w:spacing w:after="0" w:line="240" w:lineRule="auto"/>
              <w:jc w:val="right"/>
            </w:pPr>
            <w:r>
              <w:rPr>
                <w:sz w:val="18"/>
              </w:rPr>
              <w:t>6、</w:t>
            </w:r>
          </w:p>
        </w:tc>
        <w:tc>
          <w:tcPr>
            <w:tcW w:w="8050" w:type="dxa"/>
          </w:tcPr>
          <w:p w14:paraId="709FFCF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3到1的指向角度为160°</w:t>
            </w:r>
          </w:p>
        </w:tc>
      </w:tr>
      <w:tr w14:paraId="259AEB8C">
        <w:tc>
          <w:tcPr>
            <w:tcW w:w="1020" w:type="dxa"/>
          </w:tcPr>
          <w:p w14:paraId="0DACF145">
            <w:pPr>
              <w:spacing w:after="0" w:line="240" w:lineRule="auto"/>
              <w:jc w:val="right"/>
            </w:pPr>
            <w:r>
              <w:rPr>
                <w:sz w:val="18"/>
              </w:rPr>
              <w:t>7、</w:t>
            </w:r>
          </w:p>
        </w:tc>
        <w:tc>
          <w:tcPr>
            <w:tcW w:w="8050" w:type="dxa"/>
          </w:tcPr>
          <w:p w14:paraId="2E8705C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起飞点的经纬度坐标为N31.3373°E95°28′24"（要求零误差） 45°</w:t>
            </w:r>
          </w:p>
        </w:tc>
      </w:tr>
    </w:tbl>
    <w:p w14:paraId="436593F7">
      <w:r>
        <w:br w:type="page"/>
      </w:r>
    </w:p>
    <w:p w14:paraId="23ED6195">
      <w:pPr>
        <w:spacing w:before="240" w:after="80"/>
      </w:pPr>
      <w:r>
        <w:rPr>
          <w:b/>
          <w:color w:val="505050"/>
          <w:sz w:val="20"/>
        </w:rPr>
        <w:t>第 15 页</w:t>
      </w:r>
    </w:p>
    <w:p w14:paraId="166BFBE6">
      <w:pPr>
        <w:spacing w:after="120"/>
      </w:pPr>
      <w:r>
        <w:rPr>
          <w:rFonts w:ascii="宋体" w:hAnsi="宋体"/>
          <w:b/>
          <w:sz w:val="22"/>
        </w:rPr>
        <w:t>辽宁01考场地面站真题    |    日期：2026.04.15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29067E1">
        <w:tc>
          <w:tcPr>
            <w:tcW w:w="1020" w:type="dxa"/>
          </w:tcPr>
          <w:p w14:paraId="073599C4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2D3D7DD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该任务航线为如图直角梯形，航线高度为85M</w:t>
            </w:r>
          </w:p>
        </w:tc>
      </w:tr>
      <w:tr w14:paraId="6315724D">
        <w:tc>
          <w:tcPr>
            <w:tcW w:w="1020" w:type="dxa"/>
          </w:tcPr>
          <w:p w14:paraId="57606DE5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5C6DDEC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该直角梯形航线长度为 如图所示，∠④=60°</w:t>
            </w:r>
          </w:p>
        </w:tc>
      </w:tr>
      <w:tr w14:paraId="473A9C9B">
        <w:tc>
          <w:tcPr>
            <w:tcW w:w="1020" w:type="dxa"/>
          </w:tcPr>
          <w:p w14:paraId="7CCDA21E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69A15C4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 起飞点到①点80米</w:t>
            </w:r>
          </w:p>
        </w:tc>
      </w:tr>
      <w:tr w14:paraId="22B588FA">
        <w:tc>
          <w:tcPr>
            <w:tcW w:w="1020" w:type="dxa"/>
          </w:tcPr>
          <w:p w14:paraId="2B4C382C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741C19E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5 m/s</w:t>
            </w:r>
          </w:p>
        </w:tc>
      </w:tr>
      <w:tr w14:paraId="6EE57B16">
        <w:tc>
          <w:tcPr>
            <w:tcW w:w="1020" w:type="dxa"/>
          </w:tcPr>
          <w:p w14:paraId="46384ACA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2CD2B87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4 m/s</w:t>
            </w:r>
          </w:p>
        </w:tc>
      </w:tr>
      <w:tr w14:paraId="20F3F120">
        <w:tc>
          <w:tcPr>
            <w:tcW w:w="1020" w:type="dxa"/>
          </w:tcPr>
          <w:p w14:paraId="12573E6F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29FFFFB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航向（或位置要求） ∠H①④=150°，3位于4点NW</w:t>
            </w:r>
          </w:p>
        </w:tc>
      </w:tr>
      <w:tr w14:paraId="5586F765">
        <w:tc>
          <w:tcPr>
            <w:tcW w:w="1020" w:type="dxa"/>
          </w:tcPr>
          <w:p w14:paraId="3628DAA2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5025BE0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停止转弯，各点停留时间6秒</w:t>
            </w:r>
          </w:p>
        </w:tc>
      </w:tr>
      <w:tr w14:paraId="17D13E23">
        <w:tc>
          <w:tcPr>
            <w:tcW w:w="1020" w:type="dxa"/>
          </w:tcPr>
          <w:p w14:paraId="323A84F0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5586697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任务航线闭合不循环，任务完成后原地悬停</w:t>
            </w:r>
          </w:p>
        </w:tc>
      </w:tr>
      <w:tr w14:paraId="4E52751A">
        <w:tc>
          <w:tcPr>
            <w:tcW w:w="1020" w:type="dxa"/>
          </w:tcPr>
          <w:p w14:paraId="76F93BA3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5E058B6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起飞点（返航点）经纬度：104.4675°，30.8657°（要求0误差）</w:t>
            </w:r>
          </w:p>
        </w:tc>
      </w:tr>
      <w:tr w14:paraId="4D99DF16">
        <w:tc>
          <w:tcPr>
            <w:tcW w:w="1020" w:type="dxa"/>
          </w:tcPr>
          <w:p w14:paraId="59F6EC45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7520493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起飞点高度为航线高度</w:t>
            </w:r>
          </w:p>
        </w:tc>
      </w:tr>
    </w:tbl>
    <w:p w14:paraId="3CB39FCD">
      <w:r>
        <w:br w:type="page"/>
      </w:r>
    </w:p>
    <w:p w14:paraId="2E455BE6">
      <w:pPr>
        <w:spacing w:before="240" w:after="80"/>
      </w:pPr>
      <w:r>
        <w:rPr>
          <w:b/>
          <w:color w:val="505050"/>
          <w:sz w:val="20"/>
        </w:rPr>
        <w:t>第 16 页</w:t>
      </w:r>
    </w:p>
    <w:p w14:paraId="234351BB">
      <w:pPr>
        <w:spacing w:after="120"/>
      </w:pPr>
      <w:r>
        <w:rPr>
          <w:rFonts w:ascii="宋体" w:hAnsi="宋体"/>
          <w:b/>
          <w:sz w:val="22"/>
        </w:rPr>
        <w:t>上海02考场地面站真题    |    日期：2026.05.27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61BC9B3">
        <w:tc>
          <w:tcPr>
            <w:tcW w:w="1020" w:type="dxa"/>
          </w:tcPr>
          <w:p w14:paraId="4F2A161C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48AB754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该任务航线为如图正六边形，航线高度为120M</w:t>
            </w:r>
          </w:p>
        </w:tc>
      </w:tr>
      <w:tr w14:paraId="2F0F8AFE">
        <w:tc>
          <w:tcPr>
            <w:tcW w:w="1020" w:type="dxa"/>
          </w:tcPr>
          <w:p w14:paraId="5BA80B19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1FDC224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该正六边形航线总边长为300M</w:t>
            </w:r>
          </w:p>
        </w:tc>
      </w:tr>
      <w:tr w14:paraId="072FE1E9">
        <w:tc>
          <w:tcPr>
            <w:tcW w:w="1020" w:type="dxa"/>
          </w:tcPr>
          <w:p w14:paraId="51191A4D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782123D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 起飞点到1点NW,距离100米处</w:t>
            </w:r>
          </w:p>
        </w:tc>
      </w:tr>
      <w:tr w14:paraId="506EAB77">
        <w:tc>
          <w:tcPr>
            <w:tcW w:w="1020" w:type="dxa"/>
          </w:tcPr>
          <w:p w14:paraId="4B79AF92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4AF59CE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6m/s</w:t>
            </w:r>
          </w:p>
        </w:tc>
      </w:tr>
      <w:tr w14:paraId="1885E1C9">
        <w:tc>
          <w:tcPr>
            <w:tcW w:w="1020" w:type="dxa"/>
          </w:tcPr>
          <w:p w14:paraId="5C70C8CB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431AC74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3m/s</w:t>
            </w:r>
          </w:p>
        </w:tc>
      </w:tr>
      <w:tr w14:paraId="06CA5F8B">
        <w:tc>
          <w:tcPr>
            <w:tcW w:w="1020" w:type="dxa"/>
          </w:tcPr>
          <w:p w14:paraId="4BD2F735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23229E4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航向为（或位置要求） ∠H16=60°（夹角朝向图形外侧）。</w:t>
            </w:r>
          </w:p>
        </w:tc>
      </w:tr>
      <w:tr w14:paraId="010C4EE8">
        <w:tc>
          <w:tcPr>
            <w:tcW w:w="1020" w:type="dxa"/>
          </w:tcPr>
          <w:p w14:paraId="410E734A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54DB120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停止转弯，各点停留时间7秒</w:t>
            </w:r>
          </w:p>
        </w:tc>
      </w:tr>
      <w:tr w14:paraId="2D850CF9">
        <w:tc>
          <w:tcPr>
            <w:tcW w:w="1020" w:type="dxa"/>
          </w:tcPr>
          <w:p w14:paraId="32852D89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4D14ECC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任务航线闭合不循环，任务结束后返航</w:t>
            </w:r>
          </w:p>
        </w:tc>
      </w:tr>
      <w:tr w14:paraId="723DB0A4">
        <w:tc>
          <w:tcPr>
            <w:tcW w:w="1020" w:type="dxa"/>
          </w:tcPr>
          <w:p w14:paraId="0796E36A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0B6C89D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 E118.3776°，N35.1884°</w:t>
            </w:r>
          </w:p>
        </w:tc>
      </w:tr>
      <w:tr w14:paraId="6D6930E3">
        <w:tc>
          <w:tcPr>
            <w:tcW w:w="1020" w:type="dxa"/>
          </w:tcPr>
          <w:p w14:paraId="19AAF50F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28EF364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起飞点高度为航线高度</w:t>
            </w:r>
          </w:p>
        </w:tc>
      </w:tr>
      <w:tr w14:paraId="28125488">
        <w:tc>
          <w:tcPr>
            <w:tcW w:w="1020" w:type="dxa"/>
          </w:tcPr>
          <w:p w14:paraId="1AEA593C">
            <w:pPr>
              <w:spacing w:after="0" w:line="240" w:lineRule="auto"/>
              <w:jc w:val="right"/>
            </w:pPr>
            <w:r>
              <w:rPr>
                <w:sz w:val="18"/>
              </w:rPr>
              <w:t>11.</w:t>
            </w:r>
          </w:p>
        </w:tc>
        <w:tc>
          <w:tcPr>
            <w:tcW w:w="8050" w:type="dxa"/>
          </w:tcPr>
          <w:p w14:paraId="133A5F2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所有条件均要求0误差</w:t>
            </w:r>
          </w:p>
        </w:tc>
      </w:tr>
    </w:tbl>
    <w:p w14:paraId="670C1315">
      <w:r>
        <w:br w:type="page"/>
      </w:r>
    </w:p>
    <w:p w14:paraId="39B35450">
      <w:pPr>
        <w:spacing w:before="240" w:after="80"/>
      </w:pPr>
      <w:r>
        <w:rPr>
          <w:b/>
          <w:color w:val="505050"/>
          <w:sz w:val="20"/>
        </w:rPr>
        <w:t>第 17 页</w:t>
      </w:r>
    </w:p>
    <w:p w14:paraId="733D8031">
      <w:pPr>
        <w:spacing w:after="120"/>
      </w:pPr>
      <w:r>
        <w:rPr>
          <w:rFonts w:ascii="宋体" w:hAnsi="宋体"/>
          <w:b/>
          <w:sz w:val="22"/>
        </w:rPr>
        <w:t>山东08考场地面站真题    |    日期：2026.05.27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93F67CE">
        <w:tc>
          <w:tcPr>
            <w:tcW w:w="1020" w:type="dxa"/>
          </w:tcPr>
          <w:p w14:paraId="3D823D29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5E9F8A4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该任务航线为如图等边三角形，航线高度为60M</w:t>
            </w:r>
          </w:p>
        </w:tc>
      </w:tr>
      <w:tr w14:paraId="355EC9E0">
        <w:tc>
          <w:tcPr>
            <w:tcW w:w="1020" w:type="dxa"/>
          </w:tcPr>
          <w:p w14:paraId="386CCEF5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0C1A43C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该等边三角形航线总长为120M</w:t>
            </w:r>
          </w:p>
        </w:tc>
      </w:tr>
      <w:tr w14:paraId="3BE3B393">
        <w:tc>
          <w:tcPr>
            <w:tcW w:w="1020" w:type="dxa"/>
          </w:tcPr>
          <w:p w14:paraId="42F9D4A8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7A083CE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起飞点要求起飞点位于②点（西偏北15°）方向，距离20米</w:t>
            </w:r>
          </w:p>
        </w:tc>
      </w:tr>
      <w:tr w14:paraId="410DE807">
        <w:tc>
          <w:tcPr>
            <w:tcW w:w="1020" w:type="dxa"/>
          </w:tcPr>
          <w:p w14:paraId="75955853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58D01AA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4m/s</w:t>
            </w:r>
          </w:p>
        </w:tc>
      </w:tr>
      <w:tr w14:paraId="1B5FBA87">
        <w:tc>
          <w:tcPr>
            <w:tcW w:w="1020" w:type="dxa"/>
          </w:tcPr>
          <w:p w14:paraId="7FF96241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4E35FFF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3m/s</w:t>
            </w:r>
          </w:p>
        </w:tc>
      </w:tr>
      <w:tr w14:paraId="2D622D7A">
        <w:tc>
          <w:tcPr>
            <w:tcW w:w="1020" w:type="dxa"/>
          </w:tcPr>
          <w:p w14:paraId="0E44B99D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6E04FC2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航向为（或位置要求） ∠H②①=140°（夹角朝向图形外侧）</w:t>
            </w:r>
          </w:p>
        </w:tc>
      </w:tr>
      <w:tr w14:paraId="29AB70CC">
        <w:tc>
          <w:tcPr>
            <w:tcW w:w="1020" w:type="dxa"/>
          </w:tcPr>
          <w:p w14:paraId="64C7306F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124BC34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停止转弯，各点停留时间5秒</w:t>
            </w:r>
          </w:p>
        </w:tc>
      </w:tr>
      <w:tr w14:paraId="1EBC43BA">
        <w:tc>
          <w:tcPr>
            <w:tcW w:w="1020" w:type="dxa"/>
          </w:tcPr>
          <w:p w14:paraId="78C964E0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599C42F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任务航线闭合不循环，任务完成后原地悬停</w:t>
            </w:r>
          </w:p>
        </w:tc>
      </w:tr>
      <w:tr w14:paraId="47735473">
        <w:tc>
          <w:tcPr>
            <w:tcW w:w="1020" w:type="dxa"/>
          </w:tcPr>
          <w:p w14:paraId="001912AC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2A2506E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起飞点（返航点）经纬度：114.1844°，36.1848°</w:t>
            </w:r>
          </w:p>
        </w:tc>
      </w:tr>
      <w:tr w14:paraId="6D4B8EE8">
        <w:tc>
          <w:tcPr>
            <w:tcW w:w="1020" w:type="dxa"/>
          </w:tcPr>
          <w:p w14:paraId="08F148B8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1A096D9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起飞点高度为航线高度减20米</w:t>
            </w:r>
          </w:p>
        </w:tc>
      </w:tr>
    </w:tbl>
    <w:p w14:paraId="4DBFBFBB">
      <w:r>
        <w:br w:type="page"/>
      </w:r>
    </w:p>
    <w:p w14:paraId="3348BDB5">
      <w:pPr>
        <w:spacing w:before="240" w:after="80"/>
      </w:pPr>
      <w:r>
        <w:rPr>
          <w:b/>
          <w:color w:val="505050"/>
          <w:sz w:val="20"/>
        </w:rPr>
        <w:t>第 18 页</w:t>
      </w:r>
    </w:p>
    <w:p w14:paraId="732D0E06">
      <w:pPr>
        <w:spacing w:after="120"/>
      </w:pPr>
      <w:r>
        <w:rPr>
          <w:rFonts w:ascii="宋体" w:hAnsi="宋体"/>
          <w:b/>
          <w:sz w:val="22"/>
        </w:rPr>
        <w:t>广东05考场地面站真题    |    日期：2026.05.28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0EDCE1F">
        <w:tc>
          <w:tcPr>
            <w:tcW w:w="1020" w:type="dxa"/>
          </w:tcPr>
          <w:p w14:paraId="40E47BDE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6A915AB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该任务航线为如图等边三角形，航线高度为90M</w:t>
            </w:r>
          </w:p>
        </w:tc>
      </w:tr>
      <w:tr w14:paraId="613F6A8B">
        <w:tc>
          <w:tcPr>
            <w:tcW w:w="1020" w:type="dxa"/>
          </w:tcPr>
          <w:p w14:paraId="1547EF92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577D170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该等边三角形航线长度为80M</w:t>
            </w:r>
          </w:p>
        </w:tc>
      </w:tr>
      <w:tr w14:paraId="579BB36F">
        <w:tc>
          <w:tcPr>
            <w:tcW w:w="1020" w:type="dxa"/>
          </w:tcPr>
          <w:p w14:paraId="62FD6A92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39B64B4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起飞点/返航点要求∠H21=45°，H-2=80米</w:t>
            </w:r>
          </w:p>
        </w:tc>
      </w:tr>
      <w:tr w14:paraId="7295B70E">
        <w:tc>
          <w:tcPr>
            <w:tcW w:w="1020" w:type="dxa"/>
          </w:tcPr>
          <w:p w14:paraId="43F34A16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30DFBE8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3m/s</w:t>
            </w:r>
          </w:p>
        </w:tc>
      </w:tr>
      <w:tr w14:paraId="3BDDA188">
        <w:tc>
          <w:tcPr>
            <w:tcW w:w="1020" w:type="dxa"/>
          </w:tcPr>
          <w:p w14:paraId="6B83BD52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3F7CF7B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2m/s</w:t>
            </w:r>
          </w:p>
        </w:tc>
      </w:tr>
      <w:tr w14:paraId="5CDE1873">
        <w:tc>
          <w:tcPr>
            <w:tcW w:w="1020" w:type="dxa"/>
          </w:tcPr>
          <w:p w14:paraId="5B3B2ED0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4DCDF3C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航向为（或位置要求） 3点到1点160°</w:t>
            </w:r>
          </w:p>
        </w:tc>
      </w:tr>
      <w:tr w14:paraId="5F9EB012">
        <w:tc>
          <w:tcPr>
            <w:tcW w:w="1020" w:type="dxa"/>
          </w:tcPr>
          <w:p w14:paraId="7F4580F6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164655C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停止转弯，1点停留3s,其余5s</w:t>
            </w:r>
          </w:p>
        </w:tc>
      </w:tr>
      <w:tr w14:paraId="2D0BF0D3">
        <w:tc>
          <w:tcPr>
            <w:tcW w:w="1020" w:type="dxa"/>
          </w:tcPr>
          <w:p w14:paraId="582F0E6D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45B52C1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任务航线闭合循环3圈</w:t>
            </w:r>
          </w:p>
        </w:tc>
      </w:tr>
      <w:tr w14:paraId="4EF0B86A">
        <w:tc>
          <w:tcPr>
            <w:tcW w:w="1020" w:type="dxa"/>
          </w:tcPr>
          <w:p w14:paraId="23E0D673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59FB494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起飞点（返航点）经纬度：95°20’24’，31.26°</w:t>
            </w:r>
          </w:p>
        </w:tc>
      </w:tr>
    </w:tbl>
    <w:p w14:paraId="65D8F969">
      <w:r>
        <w:br w:type="page"/>
      </w:r>
    </w:p>
    <w:p w14:paraId="6A5BFAC4">
      <w:pPr>
        <w:spacing w:before="240" w:after="80"/>
      </w:pPr>
      <w:r>
        <w:rPr>
          <w:b/>
          <w:color w:val="505050"/>
          <w:sz w:val="20"/>
        </w:rPr>
        <w:t>第 19 页</w:t>
      </w:r>
    </w:p>
    <w:p w14:paraId="0217FEF6">
      <w:pPr>
        <w:spacing w:after="120"/>
      </w:pPr>
      <w:r>
        <w:rPr>
          <w:rFonts w:ascii="宋体" w:hAnsi="宋体"/>
          <w:b/>
          <w:sz w:val="22"/>
        </w:rPr>
        <w:t>山东01考场地面站真题    |    日期：2026.05.28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21E81F0">
        <w:tc>
          <w:tcPr>
            <w:tcW w:w="1020" w:type="dxa"/>
          </w:tcPr>
          <w:p w14:paraId="040E55B1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7C63708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该任务航线为如图直角三角形，航线高度为40M</w:t>
            </w:r>
          </w:p>
        </w:tc>
      </w:tr>
      <w:tr w14:paraId="200963A8">
        <w:tc>
          <w:tcPr>
            <w:tcW w:w="1020" w:type="dxa"/>
          </w:tcPr>
          <w:p w14:paraId="6058D372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63C92FD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该等腰直角三角形航线边长为12和13边长相等为120米</w:t>
            </w:r>
          </w:p>
        </w:tc>
      </w:tr>
      <w:tr w14:paraId="0E778170">
        <w:tc>
          <w:tcPr>
            <w:tcW w:w="1020" w:type="dxa"/>
          </w:tcPr>
          <w:p w14:paraId="51E6F720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4970E32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 起飞点到②点45°方向距离100米</w:t>
            </w:r>
          </w:p>
        </w:tc>
      </w:tr>
      <w:tr w14:paraId="51A58B20">
        <w:tc>
          <w:tcPr>
            <w:tcW w:w="1020" w:type="dxa"/>
          </w:tcPr>
          <w:p w14:paraId="66037105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4ED9A76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所有水平速度为 4m/s</w:t>
            </w:r>
          </w:p>
        </w:tc>
      </w:tr>
      <w:tr w14:paraId="4899CC42">
        <w:tc>
          <w:tcPr>
            <w:tcW w:w="1020" w:type="dxa"/>
          </w:tcPr>
          <w:p w14:paraId="57BDFFCF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136D43D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所有垂直速度为 3m/s</w:t>
            </w:r>
          </w:p>
        </w:tc>
      </w:tr>
      <w:tr w14:paraId="3483E739">
        <w:tc>
          <w:tcPr>
            <w:tcW w:w="1020" w:type="dxa"/>
          </w:tcPr>
          <w:p w14:paraId="3DE4190E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17F4675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航向为（或位置要求） ∠H②①=60°</w:t>
            </w:r>
          </w:p>
        </w:tc>
      </w:tr>
      <w:tr w14:paraId="7F17FBE3">
        <w:tc>
          <w:tcPr>
            <w:tcW w:w="1020" w:type="dxa"/>
          </w:tcPr>
          <w:p w14:paraId="529E07C2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4C8029D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停止转弯，1点停留时间1秒，后续航点依次增加2秒</w:t>
            </w:r>
          </w:p>
        </w:tc>
      </w:tr>
      <w:tr w14:paraId="736D814D">
        <w:tc>
          <w:tcPr>
            <w:tcW w:w="1020" w:type="dxa"/>
          </w:tcPr>
          <w:p w14:paraId="51AED15A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075E99D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任务航线闭合不循环</w:t>
            </w:r>
          </w:p>
        </w:tc>
      </w:tr>
      <w:tr w14:paraId="0B020F97">
        <w:tc>
          <w:tcPr>
            <w:tcW w:w="1020" w:type="dxa"/>
          </w:tcPr>
          <w:p w14:paraId="238AA533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6142747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起飞点（返航点）经纬度：30.2826°，104.4516</w:t>
            </w:r>
          </w:p>
        </w:tc>
      </w:tr>
      <w:tr w14:paraId="6E41460F">
        <w:tc>
          <w:tcPr>
            <w:tcW w:w="1020" w:type="dxa"/>
          </w:tcPr>
          <w:p w14:paraId="2D05A6AA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0B452BE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起飞点高度为10米</w:t>
            </w:r>
          </w:p>
        </w:tc>
      </w:tr>
    </w:tbl>
    <w:p w14:paraId="7E93016A">
      <w:r>
        <w:br w:type="page"/>
      </w:r>
    </w:p>
    <w:p w14:paraId="2C9C2910">
      <w:pPr>
        <w:spacing w:before="240" w:after="80"/>
      </w:pPr>
      <w:r>
        <w:rPr>
          <w:b/>
          <w:color w:val="505050"/>
          <w:sz w:val="20"/>
        </w:rPr>
        <w:t>第 20 页</w:t>
      </w:r>
    </w:p>
    <w:p w14:paraId="4D8DF914">
      <w:pPr>
        <w:spacing w:after="120"/>
      </w:pPr>
      <w:r>
        <w:rPr>
          <w:rFonts w:ascii="宋体" w:hAnsi="宋体"/>
          <w:b/>
          <w:sz w:val="22"/>
        </w:rPr>
        <w:t>陕西04考场地面站真题    |    日期：2026.05.29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6E98E8E">
        <w:tc>
          <w:tcPr>
            <w:tcW w:w="1020" w:type="dxa"/>
          </w:tcPr>
          <w:p w14:paraId="3B2E3158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36491E2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该任务航线为：等边三角形</w:t>
            </w:r>
          </w:p>
        </w:tc>
      </w:tr>
      <w:tr w14:paraId="6FFC0032">
        <w:tc>
          <w:tcPr>
            <w:tcW w:w="1020" w:type="dxa"/>
          </w:tcPr>
          <w:p w14:paraId="1738C387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0B3EC7C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该航线边长为：100米</w:t>
            </w:r>
          </w:p>
        </w:tc>
      </w:tr>
      <w:tr w14:paraId="7144010C">
        <w:tc>
          <w:tcPr>
            <w:tcW w:w="1020" w:type="dxa"/>
          </w:tcPr>
          <w:p w14:paraId="431F0B4A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4987844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航线高度为60米</w:t>
            </w:r>
          </w:p>
        </w:tc>
      </w:tr>
      <w:tr w14:paraId="2C26DA74">
        <w:tc>
          <w:tcPr>
            <w:tcW w:w="1020" w:type="dxa"/>
          </w:tcPr>
          <w:p w14:paraId="7B53C498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7981E99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起飞点/返航点要求∠H21=40°，∠H23=100° 起飞点位于2点100米处</w:t>
            </w:r>
          </w:p>
        </w:tc>
      </w:tr>
      <w:tr w14:paraId="657247A7">
        <w:tc>
          <w:tcPr>
            <w:tcW w:w="1020" w:type="dxa"/>
          </w:tcPr>
          <w:p w14:paraId="61B32898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31AB065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1 m/s</w:t>
            </w:r>
          </w:p>
        </w:tc>
      </w:tr>
      <w:tr w14:paraId="4D0A6738">
        <w:tc>
          <w:tcPr>
            <w:tcW w:w="1020" w:type="dxa"/>
          </w:tcPr>
          <w:p w14:paraId="02437032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733EB47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2 m/s</w:t>
            </w:r>
          </w:p>
        </w:tc>
      </w:tr>
      <w:tr w14:paraId="62392E2C">
        <w:tc>
          <w:tcPr>
            <w:tcW w:w="1020" w:type="dxa"/>
          </w:tcPr>
          <w:p w14:paraId="1452F854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47591FB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航向（或位置要求） 3在1的SE方向</w:t>
            </w:r>
          </w:p>
        </w:tc>
      </w:tr>
      <w:tr w14:paraId="008298D4">
        <w:tc>
          <w:tcPr>
            <w:tcW w:w="1020" w:type="dxa"/>
          </w:tcPr>
          <w:p w14:paraId="192070CE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5F8233D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定点转弯</w:t>
            </w:r>
          </w:p>
        </w:tc>
      </w:tr>
      <w:tr w14:paraId="0E875D76">
        <w:tc>
          <w:tcPr>
            <w:tcW w:w="1020" w:type="dxa"/>
          </w:tcPr>
          <w:p w14:paraId="570F9B90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6B4816E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任务航线闭合不循环，各点悬停5s</w:t>
            </w:r>
          </w:p>
        </w:tc>
      </w:tr>
      <w:tr w14:paraId="58D9D75B">
        <w:tc>
          <w:tcPr>
            <w:tcW w:w="1020" w:type="dxa"/>
          </w:tcPr>
          <w:p w14:paraId="7761B5AA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060E42E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起飞点（返航点）经纬度：E104.4615°，N30.8697°（要求0误差）</w:t>
            </w:r>
          </w:p>
        </w:tc>
      </w:tr>
      <w:tr w14:paraId="2D41CB85">
        <w:tc>
          <w:tcPr>
            <w:tcW w:w="1020" w:type="dxa"/>
          </w:tcPr>
          <w:p w14:paraId="71B26DDB">
            <w:pPr>
              <w:spacing w:after="0" w:line="240" w:lineRule="auto"/>
              <w:jc w:val="right"/>
            </w:pPr>
            <w:r>
              <w:rPr>
                <w:sz w:val="18"/>
              </w:rPr>
              <w:t>11.</w:t>
            </w:r>
          </w:p>
        </w:tc>
        <w:tc>
          <w:tcPr>
            <w:tcW w:w="8050" w:type="dxa"/>
          </w:tcPr>
          <w:p w14:paraId="1065EF2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起飞点高度为航线高度</w:t>
            </w:r>
          </w:p>
        </w:tc>
      </w:tr>
    </w:tbl>
    <w:p w14:paraId="26DCD32D">
      <w:r>
        <w:br w:type="page"/>
      </w:r>
    </w:p>
    <w:p w14:paraId="2580B7BA">
      <w:pPr>
        <w:spacing w:before="240" w:after="80"/>
      </w:pPr>
      <w:r>
        <w:rPr>
          <w:b/>
          <w:color w:val="505050"/>
          <w:sz w:val="20"/>
        </w:rPr>
        <w:t>第 21 页</w:t>
      </w:r>
    </w:p>
    <w:p w14:paraId="791D594F">
      <w:pPr>
        <w:spacing w:after="120"/>
      </w:pPr>
      <w:r>
        <w:rPr>
          <w:rFonts w:ascii="宋体" w:hAnsi="宋体"/>
          <w:b/>
          <w:sz w:val="22"/>
        </w:rPr>
        <w:t>陕西04考场地面站真题    |    日期：2026.05.29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D84AADE">
        <w:tc>
          <w:tcPr>
            <w:tcW w:w="1020" w:type="dxa"/>
          </w:tcPr>
          <w:p w14:paraId="6EB72A42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3D70621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该任务航线为如图正六边形，航线高度为60M</w:t>
            </w:r>
          </w:p>
        </w:tc>
      </w:tr>
      <w:tr w14:paraId="4678291E">
        <w:tc>
          <w:tcPr>
            <w:tcW w:w="1020" w:type="dxa"/>
          </w:tcPr>
          <w:p w14:paraId="635E3829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592A98E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航线长度为 H1=34=100M</w:t>
            </w:r>
          </w:p>
        </w:tc>
      </w:tr>
      <w:tr w14:paraId="6B7CB7F7">
        <w:tc>
          <w:tcPr>
            <w:tcW w:w="1020" w:type="dxa"/>
          </w:tcPr>
          <w:p w14:paraId="347CC315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0C006CC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 ∠H12=∠H16=∠216</w:t>
            </w:r>
          </w:p>
        </w:tc>
      </w:tr>
      <w:tr w14:paraId="7F68F430">
        <w:tc>
          <w:tcPr>
            <w:tcW w:w="1020" w:type="dxa"/>
          </w:tcPr>
          <w:p w14:paraId="253ABC07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33C1049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1m/s</w:t>
            </w:r>
          </w:p>
        </w:tc>
      </w:tr>
      <w:tr w14:paraId="04C1E381">
        <w:tc>
          <w:tcPr>
            <w:tcW w:w="1020" w:type="dxa"/>
          </w:tcPr>
          <w:p w14:paraId="0F2E5C6C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6A7F0DA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3m/s</w:t>
            </w:r>
          </w:p>
        </w:tc>
      </w:tr>
      <w:tr w14:paraId="623FDA95">
        <w:tc>
          <w:tcPr>
            <w:tcW w:w="1020" w:type="dxa"/>
          </w:tcPr>
          <w:p w14:paraId="18DB8EC3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4CA1663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航向为（或位置要求） 1点到3点的方向为NE</w:t>
            </w:r>
          </w:p>
        </w:tc>
      </w:tr>
      <w:tr w14:paraId="69DE4D36">
        <w:tc>
          <w:tcPr>
            <w:tcW w:w="1020" w:type="dxa"/>
          </w:tcPr>
          <w:p w14:paraId="10B1FB82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639C132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停止转弯，各点停留时间5秒</w:t>
            </w:r>
          </w:p>
        </w:tc>
      </w:tr>
      <w:tr w14:paraId="224EF6F5">
        <w:tc>
          <w:tcPr>
            <w:tcW w:w="1020" w:type="dxa"/>
          </w:tcPr>
          <w:p w14:paraId="0B35119B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7439D22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任务航线闭合不循环，任务完成后原地悬停</w:t>
            </w:r>
          </w:p>
        </w:tc>
      </w:tr>
      <w:tr w14:paraId="1BB5FC37">
        <w:tc>
          <w:tcPr>
            <w:tcW w:w="1020" w:type="dxa"/>
          </w:tcPr>
          <w:p w14:paraId="0BC26400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6FC4BBF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 E118.3776°，N35.1844</w:t>
            </w:r>
          </w:p>
        </w:tc>
      </w:tr>
      <w:tr w14:paraId="56E905CE">
        <w:tc>
          <w:tcPr>
            <w:tcW w:w="1020" w:type="dxa"/>
          </w:tcPr>
          <w:p w14:paraId="69E6D0AC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4EB70D1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起飞点高度为航线高度</w:t>
            </w:r>
          </w:p>
        </w:tc>
      </w:tr>
      <w:tr w14:paraId="2BDEC61A">
        <w:tc>
          <w:tcPr>
            <w:tcW w:w="1020" w:type="dxa"/>
          </w:tcPr>
          <w:p w14:paraId="701EC1E8">
            <w:pPr>
              <w:spacing w:after="0" w:line="240" w:lineRule="auto"/>
              <w:jc w:val="right"/>
            </w:pPr>
            <w:r>
              <w:rPr>
                <w:sz w:val="18"/>
              </w:rPr>
              <w:t>11.</w:t>
            </w:r>
          </w:p>
        </w:tc>
        <w:tc>
          <w:tcPr>
            <w:tcW w:w="8050" w:type="dxa"/>
          </w:tcPr>
          <w:p w14:paraId="789D69F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所有条件均要求0误差。</w:t>
            </w:r>
          </w:p>
        </w:tc>
      </w:tr>
    </w:tbl>
    <w:p w14:paraId="0DCCB962">
      <w:r>
        <w:br w:type="page"/>
      </w:r>
    </w:p>
    <w:p w14:paraId="3234175C">
      <w:pPr>
        <w:spacing w:before="240" w:after="80"/>
      </w:pPr>
      <w:r>
        <w:rPr>
          <w:b/>
          <w:color w:val="505050"/>
          <w:sz w:val="20"/>
        </w:rPr>
        <w:t>第 22 页</w:t>
      </w:r>
    </w:p>
    <w:p w14:paraId="514E2B41">
      <w:pPr>
        <w:spacing w:after="120"/>
      </w:pPr>
      <w:r>
        <w:rPr>
          <w:rFonts w:ascii="宋体" w:hAnsi="宋体"/>
          <w:b/>
          <w:sz w:val="22"/>
        </w:rPr>
        <w:t>陕西04考场地面站真题    |    日期：2026.05.29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7C3D4F8">
        <w:tc>
          <w:tcPr>
            <w:tcW w:w="1020" w:type="dxa"/>
          </w:tcPr>
          <w:p w14:paraId="6D9FC245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0B69CD8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该任务航线为直角梯形，∠2=135°</w:t>
            </w:r>
          </w:p>
        </w:tc>
      </w:tr>
      <w:tr w14:paraId="3DB43EA9">
        <w:tc>
          <w:tcPr>
            <w:tcW w:w="1020" w:type="dxa"/>
          </w:tcPr>
          <w:p w14:paraId="7CA9ADB9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7F57DB0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该航线边长为：1-4=75米</w:t>
            </w:r>
          </w:p>
        </w:tc>
      </w:tr>
      <w:tr w14:paraId="4E8A9DC5">
        <w:tc>
          <w:tcPr>
            <w:tcW w:w="1020" w:type="dxa"/>
          </w:tcPr>
          <w:p w14:paraId="74A76742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7EC9D22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航线高度为70米</w:t>
            </w:r>
          </w:p>
        </w:tc>
      </w:tr>
      <w:tr w14:paraId="78E7DAF8">
        <w:tc>
          <w:tcPr>
            <w:tcW w:w="1020" w:type="dxa"/>
          </w:tcPr>
          <w:p w14:paraId="253A5054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5C67FB4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起飞点/返航点要求∠H12=30°，∠H14=120°起飞点距离1点75米</w:t>
            </w:r>
          </w:p>
        </w:tc>
      </w:tr>
      <w:tr w14:paraId="3D7BEAC8">
        <w:tc>
          <w:tcPr>
            <w:tcW w:w="1020" w:type="dxa"/>
          </w:tcPr>
          <w:p w14:paraId="55B3AD20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7B67E12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水平速度为1m/s</w:t>
            </w:r>
          </w:p>
        </w:tc>
      </w:tr>
      <w:tr w14:paraId="0AE36F5A">
        <w:tc>
          <w:tcPr>
            <w:tcW w:w="1020" w:type="dxa"/>
          </w:tcPr>
          <w:p w14:paraId="0CD33849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5984CB1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3 m/s</w:t>
            </w:r>
          </w:p>
        </w:tc>
      </w:tr>
      <w:tr w14:paraId="65242DE1">
        <w:tc>
          <w:tcPr>
            <w:tcW w:w="1020" w:type="dxa"/>
          </w:tcPr>
          <w:p w14:paraId="07B7EDC1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2B2A082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航向（或位置要求） 4在3的NE方向140米处</w:t>
            </w:r>
          </w:p>
        </w:tc>
      </w:tr>
      <w:tr w14:paraId="3B90FC25">
        <w:tc>
          <w:tcPr>
            <w:tcW w:w="1020" w:type="dxa"/>
          </w:tcPr>
          <w:p w14:paraId="5384588D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245EB83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停止转弯</w:t>
            </w:r>
          </w:p>
        </w:tc>
      </w:tr>
      <w:tr w14:paraId="3DBEDAE3">
        <w:tc>
          <w:tcPr>
            <w:tcW w:w="1020" w:type="dxa"/>
          </w:tcPr>
          <w:p w14:paraId="6749F668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1D0D81C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任务航线闭合不循环，任务完成后 原地悬停，各点悬停5s</w:t>
            </w:r>
          </w:p>
        </w:tc>
      </w:tr>
      <w:tr w14:paraId="4884CB80">
        <w:tc>
          <w:tcPr>
            <w:tcW w:w="1020" w:type="dxa"/>
          </w:tcPr>
          <w:p w14:paraId="38254B26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1A6CE8E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起飞点（返航点）经纬度：E104.4612°，N30.8697°（要求0误差）</w:t>
            </w:r>
          </w:p>
        </w:tc>
      </w:tr>
      <w:tr w14:paraId="23A0B668">
        <w:tc>
          <w:tcPr>
            <w:tcW w:w="1020" w:type="dxa"/>
          </w:tcPr>
          <w:p w14:paraId="1E18BF59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1A8AB9B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起飞点高度为航线高度</w:t>
            </w:r>
          </w:p>
        </w:tc>
      </w:tr>
    </w:tbl>
    <w:p w14:paraId="2D1C69D9">
      <w:r>
        <w:br w:type="page"/>
      </w:r>
    </w:p>
    <w:p w14:paraId="09D8D75C">
      <w:pPr>
        <w:spacing w:before="240" w:after="80"/>
      </w:pPr>
      <w:r>
        <w:rPr>
          <w:b/>
          <w:color w:val="505050"/>
          <w:sz w:val="20"/>
        </w:rPr>
        <w:t>第 23 页</w:t>
      </w:r>
    </w:p>
    <w:p w14:paraId="6E14C33B">
      <w:pPr>
        <w:spacing w:after="120"/>
      </w:pPr>
      <w:r>
        <w:rPr>
          <w:rFonts w:ascii="宋体" w:hAnsi="宋体"/>
          <w:b/>
          <w:sz w:val="22"/>
        </w:rPr>
        <w:t>陕西04考场地面站真题    |    日期：2026.05.29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6207DC3">
        <w:tc>
          <w:tcPr>
            <w:tcW w:w="1020" w:type="dxa"/>
          </w:tcPr>
          <w:p w14:paraId="7474FDAB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0D849B5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该任务航线为：直角三角形</w:t>
            </w:r>
          </w:p>
        </w:tc>
      </w:tr>
      <w:tr w14:paraId="496F60E1">
        <w:tc>
          <w:tcPr>
            <w:tcW w:w="1020" w:type="dxa"/>
          </w:tcPr>
          <w:p w14:paraId="2A658D90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64FB808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该航线边长为：1-2=45米</w:t>
            </w:r>
          </w:p>
        </w:tc>
      </w:tr>
      <w:tr w14:paraId="7C7C10B9">
        <w:tc>
          <w:tcPr>
            <w:tcW w:w="1020" w:type="dxa"/>
          </w:tcPr>
          <w:p w14:paraId="07B7CC43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7DB1879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航线高度为45米</w:t>
            </w:r>
          </w:p>
        </w:tc>
      </w:tr>
      <w:tr w14:paraId="0DF6D975">
        <w:tc>
          <w:tcPr>
            <w:tcW w:w="1020" w:type="dxa"/>
          </w:tcPr>
          <w:p w14:paraId="5B5BC4E2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799AB5D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起飞点/返航点要求∠H12=40°，∠H13=130 起点到1点80米处“</w:t>
            </w:r>
          </w:p>
        </w:tc>
      </w:tr>
      <w:tr w14:paraId="027EA308">
        <w:tc>
          <w:tcPr>
            <w:tcW w:w="1020" w:type="dxa"/>
          </w:tcPr>
          <w:p w14:paraId="736C0871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208EABF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5 m/s</w:t>
            </w:r>
          </w:p>
        </w:tc>
      </w:tr>
      <w:tr w14:paraId="4E3A21AB">
        <w:tc>
          <w:tcPr>
            <w:tcW w:w="1020" w:type="dxa"/>
          </w:tcPr>
          <w:p w14:paraId="2C5F7D9A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2D58B58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2 m/s</w:t>
            </w:r>
          </w:p>
        </w:tc>
      </w:tr>
      <w:tr w14:paraId="64E8A4C7">
        <w:tc>
          <w:tcPr>
            <w:tcW w:w="1020" w:type="dxa"/>
          </w:tcPr>
          <w:p w14:paraId="7F99595C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2FB58C9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航向（或位置要求） 2点在3点航向NE方向90米处</w:t>
            </w:r>
          </w:p>
        </w:tc>
      </w:tr>
      <w:tr w14:paraId="33799E3C">
        <w:tc>
          <w:tcPr>
            <w:tcW w:w="1020" w:type="dxa"/>
          </w:tcPr>
          <w:p w14:paraId="755AEFAD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38DE2FE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停止转弯</w:t>
            </w:r>
          </w:p>
        </w:tc>
      </w:tr>
      <w:tr w14:paraId="575CC063">
        <w:tc>
          <w:tcPr>
            <w:tcW w:w="1020" w:type="dxa"/>
          </w:tcPr>
          <w:p w14:paraId="19D21E60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5701470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任务航线闭合不循环</w:t>
            </w:r>
          </w:p>
        </w:tc>
      </w:tr>
      <w:tr w14:paraId="432ADDA7">
        <w:tc>
          <w:tcPr>
            <w:tcW w:w="1020" w:type="dxa"/>
          </w:tcPr>
          <w:p w14:paraId="0BB80D85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72393E9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起飞点（返航点）经纬度：E105.4615°，N30.8697°（要求0误差）</w:t>
            </w:r>
          </w:p>
        </w:tc>
      </w:tr>
      <w:tr w14:paraId="1B4D9044">
        <w:tc>
          <w:tcPr>
            <w:tcW w:w="1020" w:type="dxa"/>
          </w:tcPr>
          <w:p w14:paraId="546AEF27">
            <w:pPr>
              <w:spacing w:after="0" w:line="240" w:lineRule="auto"/>
              <w:jc w:val="right"/>
            </w:pPr>
            <w:r>
              <w:rPr>
                <w:sz w:val="18"/>
              </w:rPr>
              <w:t>11.</w:t>
            </w:r>
          </w:p>
        </w:tc>
        <w:tc>
          <w:tcPr>
            <w:tcW w:w="8050" w:type="dxa"/>
          </w:tcPr>
          <w:p w14:paraId="0369839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执行任务完成后：原地悬停</w:t>
            </w:r>
          </w:p>
        </w:tc>
      </w:tr>
      <w:tr w14:paraId="75E6A67A">
        <w:tc>
          <w:tcPr>
            <w:tcW w:w="1020" w:type="dxa"/>
          </w:tcPr>
          <w:p w14:paraId="2372B7CA">
            <w:pPr>
              <w:spacing w:after="0" w:line="240" w:lineRule="auto"/>
              <w:jc w:val="right"/>
            </w:pPr>
            <w:r>
              <w:rPr>
                <w:sz w:val="18"/>
              </w:rPr>
              <w:t>12.</w:t>
            </w:r>
          </w:p>
        </w:tc>
        <w:tc>
          <w:tcPr>
            <w:tcW w:w="8050" w:type="dxa"/>
          </w:tcPr>
          <w:p w14:paraId="4B7DBC5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起飞点高度：与航高一致</w:t>
            </w:r>
          </w:p>
        </w:tc>
      </w:tr>
    </w:tbl>
    <w:p w14:paraId="7AF85B12">
      <w:r>
        <w:br w:type="page"/>
      </w:r>
    </w:p>
    <w:p w14:paraId="6DCC33E0">
      <w:pPr>
        <w:spacing w:before="240" w:after="80"/>
      </w:pPr>
      <w:r>
        <w:rPr>
          <w:b/>
          <w:color w:val="505050"/>
          <w:sz w:val="20"/>
        </w:rPr>
        <w:t>第 24 页</w:t>
      </w:r>
    </w:p>
    <w:p w14:paraId="7DD6B9DC">
      <w:pPr>
        <w:spacing w:after="120"/>
      </w:pPr>
      <w:r>
        <w:rPr>
          <w:rFonts w:ascii="宋体" w:hAnsi="宋体"/>
          <w:b/>
          <w:sz w:val="22"/>
        </w:rPr>
        <w:t>河南06考场地面站真题    |    日期：2026.06.02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1E0BAE9">
        <w:tc>
          <w:tcPr>
            <w:tcW w:w="1020" w:type="dxa"/>
          </w:tcPr>
          <w:p w14:paraId="39A581DC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14D78BF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该任务航线为如图五边形，航线高度为70M</w:t>
            </w:r>
          </w:p>
        </w:tc>
      </w:tr>
      <w:tr w14:paraId="198699D9">
        <w:tc>
          <w:tcPr>
            <w:tcW w:w="1020" w:type="dxa"/>
          </w:tcPr>
          <w:p w14:paraId="7DA7A220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75484A2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该图形航线长度为 ①②③⑤构成正方形，④点为正方形中心点 正方形边长为160米</w:t>
            </w:r>
          </w:p>
        </w:tc>
      </w:tr>
      <w:tr w14:paraId="082F11B6">
        <w:tc>
          <w:tcPr>
            <w:tcW w:w="1020" w:type="dxa"/>
          </w:tcPr>
          <w:p w14:paraId="5419A7EF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4580A62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 起飞点在①点方向(SE),距离120米</w:t>
            </w:r>
          </w:p>
        </w:tc>
      </w:tr>
      <w:tr w14:paraId="40B5D724">
        <w:tc>
          <w:tcPr>
            <w:tcW w:w="1020" w:type="dxa"/>
          </w:tcPr>
          <w:p w14:paraId="6AABF666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7D24928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3m/s</w:t>
            </w:r>
          </w:p>
        </w:tc>
      </w:tr>
      <w:tr w14:paraId="5B7F4DEA">
        <w:tc>
          <w:tcPr>
            <w:tcW w:w="1020" w:type="dxa"/>
          </w:tcPr>
          <w:p w14:paraId="6468B312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3E194D4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2m/s</w:t>
            </w:r>
          </w:p>
        </w:tc>
      </w:tr>
      <w:tr w14:paraId="0943D791">
        <w:tc>
          <w:tcPr>
            <w:tcW w:w="1020" w:type="dxa"/>
          </w:tcPr>
          <w:p w14:paraId="35A182C8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25FE152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航向（或位置要求） ∠H①②=120°（夹角朝向图形外侧）</w:t>
            </w:r>
          </w:p>
        </w:tc>
      </w:tr>
      <w:tr w14:paraId="42631980">
        <w:tc>
          <w:tcPr>
            <w:tcW w:w="1020" w:type="dxa"/>
          </w:tcPr>
          <w:p w14:paraId="1EE767E0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68F8B56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停止转弯，各点停留时间5秒</w:t>
            </w:r>
          </w:p>
        </w:tc>
      </w:tr>
      <w:tr w14:paraId="5EA9705C">
        <w:tc>
          <w:tcPr>
            <w:tcW w:w="1020" w:type="dxa"/>
          </w:tcPr>
          <w:p w14:paraId="4DE23E4D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093431C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任务航线闭合不循环，任务完成后飞到起飞点 位置正上方15米高度并悬停等待；</w:t>
            </w:r>
          </w:p>
        </w:tc>
      </w:tr>
      <w:tr w14:paraId="56305D43">
        <w:tc>
          <w:tcPr>
            <w:tcW w:w="1020" w:type="dxa"/>
          </w:tcPr>
          <w:p w14:paraId="5439A802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422BE56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起飞点（返航点）经纬度：118.6123°，35.6394</w:t>
            </w:r>
          </w:p>
        </w:tc>
      </w:tr>
      <w:tr w14:paraId="045D1DA8">
        <w:tc>
          <w:tcPr>
            <w:tcW w:w="1020" w:type="dxa"/>
          </w:tcPr>
          <w:p w14:paraId="47A76B31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01FD79C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起飞点高度为航线高度</w:t>
            </w:r>
          </w:p>
        </w:tc>
      </w:tr>
      <w:tr w14:paraId="0215EB57">
        <w:tc>
          <w:tcPr>
            <w:tcW w:w="1020" w:type="dxa"/>
          </w:tcPr>
          <w:p w14:paraId="222984DA">
            <w:pPr>
              <w:spacing w:after="0" w:line="240" w:lineRule="auto"/>
              <w:jc w:val="right"/>
            </w:pPr>
            <w:r>
              <w:rPr>
                <w:sz w:val="18"/>
              </w:rPr>
              <w:t>11.</w:t>
            </w:r>
          </w:p>
        </w:tc>
        <w:tc>
          <w:tcPr>
            <w:tcW w:w="8050" w:type="dxa"/>
          </w:tcPr>
          <w:p w14:paraId="7DA4ECE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所有数据要求0误差</w:t>
            </w:r>
          </w:p>
        </w:tc>
      </w:tr>
      <w:tr w14:paraId="6309A293">
        <w:tc>
          <w:tcPr>
            <w:tcW w:w="1020" w:type="dxa"/>
          </w:tcPr>
          <w:p w14:paraId="1DCCC77C">
            <w:pPr>
              <w:spacing w:after="0" w:line="240" w:lineRule="auto"/>
              <w:jc w:val="right"/>
            </w:pPr>
            <w:r>
              <w:rPr>
                <w:sz w:val="18"/>
              </w:rPr>
              <w:t>12.</w:t>
            </w:r>
          </w:p>
        </w:tc>
        <w:tc>
          <w:tcPr>
            <w:tcW w:w="8050" w:type="dxa"/>
          </w:tcPr>
          <w:p w14:paraId="153B972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H-1航线保留（实线、虚线都可）</w:t>
            </w:r>
          </w:p>
        </w:tc>
      </w:tr>
    </w:tbl>
    <w:p w14:paraId="4CEA2054">
      <w:r>
        <w:br w:type="page"/>
      </w:r>
    </w:p>
    <w:p w14:paraId="084C178F">
      <w:pPr>
        <w:spacing w:before="240" w:after="80"/>
      </w:pPr>
      <w:r>
        <w:rPr>
          <w:b/>
          <w:color w:val="505050"/>
          <w:sz w:val="20"/>
        </w:rPr>
        <w:t>第 25 页</w:t>
      </w:r>
    </w:p>
    <w:p w14:paraId="2F4D3E22">
      <w:pPr>
        <w:spacing w:after="120"/>
      </w:pPr>
      <w:r>
        <w:rPr>
          <w:rFonts w:ascii="宋体" w:hAnsi="宋体"/>
          <w:b/>
          <w:sz w:val="22"/>
        </w:rPr>
        <w:t>河南06考场地面站真题    |    日期：2026.06.02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5D27D1B">
        <w:tc>
          <w:tcPr>
            <w:tcW w:w="1020" w:type="dxa"/>
          </w:tcPr>
          <w:p w14:paraId="4D36392A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6ECDCDC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该任务航线为如图五边形，航线高度为70M</w:t>
            </w:r>
          </w:p>
        </w:tc>
      </w:tr>
      <w:tr w14:paraId="3CCF4C25">
        <w:tc>
          <w:tcPr>
            <w:tcW w:w="1020" w:type="dxa"/>
          </w:tcPr>
          <w:p w14:paraId="4E309856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577872B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该图形航线长度为 ①②③⑤构成正方形，④点为正方形中心点 正方形边长为100米</w:t>
            </w:r>
          </w:p>
        </w:tc>
      </w:tr>
      <w:tr w14:paraId="26A7B90C">
        <w:tc>
          <w:tcPr>
            <w:tcW w:w="1020" w:type="dxa"/>
          </w:tcPr>
          <w:p w14:paraId="4587D563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3A7D464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 起飞点在①点方向（东偏南30度）距离120米</w:t>
            </w:r>
          </w:p>
        </w:tc>
      </w:tr>
      <w:tr w14:paraId="1F78F1E2">
        <w:tc>
          <w:tcPr>
            <w:tcW w:w="1020" w:type="dxa"/>
          </w:tcPr>
          <w:p w14:paraId="758C2D6C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07FE5B2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3m/s</w:t>
            </w:r>
          </w:p>
        </w:tc>
      </w:tr>
      <w:tr w14:paraId="20D4B69C">
        <w:tc>
          <w:tcPr>
            <w:tcW w:w="1020" w:type="dxa"/>
          </w:tcPr>
          <w:p w14:paraId="6044F685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474FE68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2 m/s</w:t>
            </w:r>
          </w:p>
        </w:tc>
      </w:tr>
      <w:tr w14:paraId="47229EBA">
        <w:tc>
          <w:tcPr>
            <w:tcW w:w="1020" w:type="dxa"/>
          </w:tcPr>
          <w:p w14:paraId="05DF7647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6EAE8AA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航向（或位置要求） ∠H①②=120°（夹角朝向图形外侧）</w:t>
            </w:r>
          </w:p>
        </w:tc>
      </w:tr>
      <w:tr w14:paraId="1AA5E5FC">
        <w:tc>
          <w:tcPr>
            <w:tcW w:w="1020" w:type="dxa"/>
          </w:tcPr>
          <w:p w14:paraId="4AE93600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456740D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停止转弯，各点停留时间5秒</w:t>
            </w:r>
          </w:p>
        </w:tc>
      </w:tr>
      <w:tr w14:paraId="4815CA9A">
        <w:tc>
          <w:tcPr>
            <w:tcW w:w="1020" w:type="dxa"/>
          </w:tcPr>
          <w:p w14:paraId="234965A4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4B53DDB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任务航线闭合不循环，任务完成后返航降落；</w:t>
            </w:r>
          </w:p>
        </w:tc>
      </w:tr>
      <w:tr w14:paraId="06680F4E">
        <w:tc>
          <w:tcPr>
            <w:tcW w:w="1020" w:type="dxa"/>
          </w:tcPr>
          <w:p w14:paraId="6B453DBD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27D9F3E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起飞点（返航点）经纬度：118.6123°，35.6394°</w:t>
            </w:r>
          </w:p>
        </w:tc>
      </w:tr>
      <w:tr w14:paraId="78B8E481">
        <w:tc>
          <w:tcPr>
            <w:tcW w:w="1020" w:type="dxa"/>
          </w:tcPr>
          <w:p w14:paraId="7D23AE4E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041596C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起飞点高度比航线高度低15米</w:t>
            </w:r>
          </w:p>
        </w:tc>
      </w:tr>
      <w:tr w14:paraId="44EF9F0D">
        <w:tc>
          <w:tcPr>
            <w:tcW w:w="1020" w:type="dxa"/>
          </w:tcPr>
          <w:p w14:paraId="6B6966B4">
            <w:pPr>
              <w:spacing w:after="0" w:line="240" w:lineRule="auto"/>
              <w:jc w:val="right"/>
            </w:pPr>
            <w:r>
              <w:rPr>
                <w:sz w:val="18"/>
              </w:rPr>
              <w:t>11.</w:t>
            </w:r>
          </w:p>
        </w:tc>
        <w:tc>
          <w:tcPr>
            <w:tcW w:w="8050" w:type="dxa"/>
          </w:tcPr>
          <w:p w14:paraId="626982A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所有数据要求0误差</w:t>
            </w:r>
          </w:p>
        </w:tc>
      </w:tr>
      <w:tr w14:paraId="79AD3EE1">
        <w:tc>
          <w:tcPr>
            <w:tcW w:w="1020" w:type="dxa"/>
          </w:tcPr>
          <w:p w14:paraId="54B6D6C9">
            <w:pPr>
              <w:spacing w:after="0" w:line="240" w:lineRule="auto"/>
              <w:jc w:val="right"/>
            </w:pPr>
            <w:r>
              <w:rPr>
                <w:sz w:val="18"/>
              </w:rPr>
              <w:t>12.</w:t>
            </w:r>
          </w:p>
        </w:tc>
        <w:tc>
          <w:tcPr>
            <w:tcW w:w="8050" w:type="dxa"/>
          </w:tcPr>
          <w:p w14:paraId="30B5039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H-1航线保留（实线、虚线都可）</w:t>
            </w:r>
          </w:p>
        </w:tc>
      </w:tr>
    </w:tbl>
    <w:p w14:paraId="36F21E0C">
      <w:r>
        <w:br w:type="page"/>
      </w:r>
    </w:p>
    <w:p w14:paraId="4583609C">
      <w:pPr>
        <w:spacing w:before="240" w:after="80"/>
      </w:pPr>
      <w:r>
        <w:rPr>
          <w:b/>
          <w:color w:val="505050"/>
          <w:sz w:val="20"/>
        </w:rPr>
        <w:t>第 26 页</w:t>
      </w:r>
    </w:p>
    <w:p w14:paraId="5C9A5778">
      <w:pPr>
        <w:spacing w:after="120"/>
      </w:pPr>
      <w:r>
        <w:rPr>
          <w:rFonts w:ascii="宋体" w:hAnsi="宋体"/>
          <w:b/>
          <w:sz w:val="22"/>
        </w:rPr>
        <w:t>湖南02考场地面站真题    |    日期：2026.06.06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1EDE16E">
        <w:tc>
          <w:tcPr>
            <w:tcW w:w="1020" w:type="dxa"/>
          </w:tcPr>
          <w:p w14:paraId="2D5FCBF2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064AB44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图形如下，任务航线为等边三角形，边长2-3=80m;</w:t>
            </w:r>
          </w:p>
        </w:tc>
      </w:tr>
      <w:tr w14:paraId="5C7C4B36">
        <w:tc>
          <w:tcPr>
            <w:tcW w:w="1020" w:type="dxa"/>
          </w:tcPr>
          <w:p w14:paraId="649A1622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90BDAA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H点为起飞点，起飞点到2点的距离为80m(如图所示H点在图形外侧)；</w:t>
            </w:r>
          </w:p>
        </w:tc>
      </w:tr>
      <w:tr w14:paraId="159667AA">
        <w:tc>
          <w:tcPr>
            <w:tcW w:w="1020" w:type="dxa"/>
          </w:tcPr>
          <w:p w14:paraId="350505EF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5537759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航线高度为90m,水平速度为3m/s,垂直速度为2m/s;</w:t>
            </w:r>
          </w:p>
        </w:tc>
      </w:tr>
      <w:tr w14:paraId="4E662956">
        <w:tc>
          <w:tcPr>
            <w:tcW w:w="1020" w:type="dxa"/>
          </w:tcPr>
          <w:p w14:paraId="6CBFF1BA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7186B25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转弯模式为：定点转弯，1点停留3s,其余点停留时间=5s</w:t>
            </w:r>
          </w:p>
        </w:tc>
      </w:tr>
      <w:tr w14:paraId="35C5A9C9">
        <w:tc>
          <w:tcPr>
            <w:tcW w:w="1020" w:type="dxa"/>
          </w:tcPr>
          <w:p w14:paraId="61BE3533">
            <w:pPr>
              <w:spacing w:after="0" w:line="240" w:lineRule="auto"/>
              <w:jc w:val="right"/>
            </w:pPr>
            <w:r>
              <w:rPr>
                <w:sz w:val="18"/>
              </w:rPr>
              <w:t>5、</w:t>
            </w:r>
          </w:p>
        </w:tc>
        <w:tc>
          <w:tcPr>
            <w:tcW w:w="8050" w:type="dxa"/>
          </w:tcPr>
          <w:p w14:paraId="3BFA1F3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图形循环模式为：闭合循环3圈</w:t>
            </w:r>
          </w:p>
        </w:tc>
      </w:tr>
      <w:tr w14:paraId="7F39421A">
        <w:tc>
          <w:tcPr>
            <w:tcW w:w="1020" w:type="dxa"/>
          </w:tcPr>
          <w:p w14:paraId="5718FB08">
            <w:pPr>
              <w:spacing w:after="0" w:line="240" w:lineRule="auto"/>
              <w:jc w:val="right"/>
            </w:pPr>
            <w:r>
              <w:rPr>
                <w:sz w:val="18"/>
              </w:rPr>
              <w:t>6、</w:t>
            </w:r>
          </w:p>
        </w:tc>
        <w:tc>
          <w:tcPr>
            <w:tcW w:w="8050" w:type="dxa"/>
          </w:tcPr>
          <w:p w14:paraId="2820EC0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3到1的指向角度为160°</w:t>
            </w:r>
          </w:p>
        </w:tc>
      </w:tr>
      <w:tr w14:paraId="08B9FE62">
        <w:tc>
          <w:tcPr>
            <w:tcW w:w="1020" w:type="dxa"/>
          </w:tcPr>
          <w:p w14:paraId="288DE3E9">
            <w:pPr>
              <w:spacing w:after="0" w:line="240" w:lineRule="auto"/>
              <w:jc w:val="right"/>
            </w:pPr>
            <w:r>
              <w:rPr>
                <w:sz w:val="18"/>
              </w:rPr>
              <w:t>7、</w:t>
            </w:r>
          </w:p>
        </w:tc>
        <w:tc>
          <w:tcPr>
            <w:tcW w:w="8050" w:type="dxa"/>
          </w:tcPr>
          <w:p w14:paraId="4141A0F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起飞点的经纬度坐标为N31.26°E95°20’24（要求零误差） 45°</w:t>
            </w:r>
          </w:p>
        </w:tc>
      </w:tr>
    </w:tbl>
    <w:p w14:paraId="7D788748">
      <w:r>
        <w:br w:type="page"/>
      </w:r>
    </w:p>
    <w:p w14:paraId="46C49940">
      <w:pPr>
        <w:spacing w:before="240" w:after="80"/>
      </w:pPr>
      <w:r>
        <w:rPr>
          <w:b/>
          <w:color w:val="505050"/>
          <w:sz w:val="20"/>
        </w:rPr>
        <w:t>第 27 页</w:t>
      </w:r>
    </w:p>
    <w:p w14:paraId="4B06239C">
      <w:pPr>
        <w:spacing w:after="120"/>
      </w:pPr>
      <w:r>
        <w:rPr>
          <w:rFonts w:ascii="宋体" w:hAnsi="宋体"/>
          <w:b/>
          <w:sz w:val="22"/>
        </w:rPr>
        <w:t>四川02考场地面站真题    |    日期：2026.06.06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49D0247">
        <w:tc>
          <w:tcPr>
            <w:tcW w:w="1020" w:type="dxa"/>
          </w:tcPr>
          <w:p w14:paraId="12908109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016A304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图形如下，任务航线为直角三角形，∠1=30°，边长1-3=80m</w:t>
            </w:r>
          </w:p>
        </w:tc>
      </w:tr>
      <w:tr w14:paraId="78FF1F58">
        <w:tc>
          <w:tcPr>
            <w:tcW w:w="1020" w:type="dxa"/>
          </w:tcPr>
          <w:p w14:paraId="176C45FD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7A35B08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起飞点如图所示距离3点120米；</w:t>
            </w:r>
          </w:p>
        </w:tc>
      </w:tr>
      <w:tr w14:paraId="1BD17325">
        <w:tc>
          <w:tcPr>
            <w:tcW w:w="1020" w:type="dxa"/>
          </w:tcPr>
          <w:p w14:paraId="574E1C2D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2A4E974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航线高度为120m,水平速度为3m/s,垂直速度为2m/s</w:t>
            </w:r>
          </w:p>
        </w:tc>
      </w:tr>
      <w:tr w14:paraId="14E0D226">
        <w:tc>
          <w:tcPr>
            <w:tcW w:w="1020" w:type="dxa"/>
          </w:tcPr>
          <w:p w14:paraId="2D52C1C5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2FB372C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转弯模式为：定点转弯，停留时间=3S</w:t>
            </w:r>
          </w:p>
        </w:tc>
      </w:tr>
      <w:tr w14:paraId="2629BB89">
        <w:tc>
          <w:tcPr>
            <w:tcW w:w="1020" w:type="dxa"/>
          </w:tcPr>
          <w:p w14:paraId="62BAAF29">
            <w:pPr>
              <w:spacing w:after="0" w:line="240" w:lineRule="auto"/>
              <w:jc w:val="right"/>
            </w:pPr>
            <w:r>
              <w:rPr>
                <w:sz w:val="18"/>
              </w:rPr>
              <w:t>5、</w:t>
            </w:r>
          </w:p>
        </w:tc>
        <w:tc>
          <w:tcPr>
            <w:tcW w:w="8050" w:type="dxa"/>
          </w:tcPr>
          <w:p w14:paraId="7CDCFB3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图形循环模式为：图形闭合不循环</w:t>
            </w:r>
          </w:p>
        </w:tc>
      </w:tr>
      <w:tr w14:paraId="0F2A7AE0">
        <w:tc>
          <w:tcPr>
            <w:tcW w:w="1020" w:type="dxa"/>
          </w:tcPr>
          <w:p w14:paraId="1BE950AF">
            <w:pPr>
              <w:spacing w:after="0" w:line="240" w:lineRule="auto"/>
              <w:jc w:val="right"/>
            </w:pPr>
            <w:r>
              <w:rPr>
                <w:sz w:val="18"/>
              </w:rPr>
              <w:t>6、</w:t>
            </w:r>
          </w:p>
        </w:tc>
        <w:tc>
          <w:tcPr>
            <w:tcW w:w="8050" w:type="dxa"/>
          </w:tcPr>
          <w:p w14:paraId="252D0B8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3到1的的指向角度为NE</w:t>
            </w:r>
          </w:p>
        </w:tc>
      </w:tr>
      <w:tr w14:paraId="4C980368">
        <w:tc>
          <w:tcPr>
            <w:tcW w:w="1020" w:type="dxa"/>
          </w:tcPr>
          <w:p w14:paraId="50BE3C31">
            <w:pPr>
              <w:spacing w:after="0" w:line="240" w:lineRule="auto"/>
              <w:jc w:val="right"/>
            </w:pPr>
            <w:r>
              <w:rPr>
                <w:sz w:val="18"/>
              </w:rPr>
              <w:t>7、</w:t>
            </w:r>
          </w:p>
        </w:tc>
        <w:tc>
          <w:tcPr>
            <w:tcW w:w="8050" w:type="dxa"/>
          </w:tcPr>
          <w:p w14:paraId="7CC9ADF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2点的坐标为：N31.2642°E95°20′24”°（要求零误差） 105°</w:t>
            </w:r>
          </w:p>
        </w:tc>
      </w:tr>
    </w:tbl>
    <w:p w14:paraId="13F97A8B">
      <w:r>
        <w:br w:type="page"/>
      </w:r>
    </w:p>
    <w:p w14:paraId="5F46A7C7">
      <w:pPr>
        <w:spacing w:before="240" w:after="80"/>
      </w:pPr>
      <w:r>
        <w:rPr>
          <w:b/>
          <w:color w:val="505050"/>
          <w:sz w:val="20"/>
        </w:rPr>
        <w:t>第 28 页</w:t>
      </w:r>
    </w:p>
    <w:p w14:paraId="699487A8">
      <w:pPr>
        <w:spacing w:after="120"/>
      </w:pPr>
      <w:r>
        <w:rPr>
          <w:rFonts w:ascii="宋体" w:hAnsi="宋体"/>
          <w:b/>
          <w:sz w:val="22"/>
        </w:rPr>
        <w:t>辽宁01考场地面站真题    |    日期：2026.03.15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7DF701B">
        <w:tc>
          <w:tcPr>
            <w:tcW w:w="1020" w:type="dxa"/>
          </w:tcPr>
          <w:p w14:paraId="6F95FE43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16AFC91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该任务航线为如图正六边形，航线高度为 70M</w:t>
            </w:r>
          </w:p>
        </w:tc>
      </w:tr>
      <w:tr w14:paraId="19981C1A">
        <w:tc>
          <w:tcPr>
            <w:tcW w:w="1020" w:type="dxa"/>
          </w:tcPr>
          <w:p w14:paraId="388DF533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1828601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该正六边形航线边长为 150M</w:t>
            </w:r>
          </w:p>
        </w:tc>
      </w:tr>
      <w:tr w14:paraId="23412503">
        <w:tc>
          <w:tcPr>
            <w:tcW w:w="1020" w:type="dxa"/>
          </w:tcPr>
          <w:p w14:paraId="5180737C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40C68B0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 起飞点到①点方向(NW),距离80米</w:t>
            </w:r>
          </w:p>
        </w:tc>
      </w:tr>
      <w:tr w14:paraId="7348234B">
        <w:tc>
          <w:tcPr>
            <w:tcW w:w="1020" w:type="dxa"/>
          </w:tcPr>
          <w:p w14:paraId="26017FAD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4412875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6m/s</w:t>
            </w:r>
          </w:p>
        </w:tc>
      </w:tr>
      <w:tr w14:paraId="7E41954F">
        <w:tc>
          <w:tcPr>
            <w:tcW w:w="1020" w:type="dxa"/>
          </w:tcPr>
          <w:p w14:paraId="7B5C3FDB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31DCF8A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4m/s</w:t>
            </w:r>
          </w:p>
        </w:tc>
      </w:tr>
      <w:tr w14:paraId="50F16FC1">
        <w:tc>
          <w:tcPr>
            <w:tcW w:w="1020" w:type="dxa"/>
          </w:tcPr>
          <w:p w14:paraId="41D08237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7F3488A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航向为（或位置要求） ∠H①⑥=90°（夹角朝向图形外侧）</w:t>
            </w:r>
          </w:p>
        </w:tc>
      </w:tr>
      <w:tr w14:paraId="268A97E3">
        <w:tc>
          <w:tcPr>
            <w:tcW w:w="1020" w:type="dxa"/>
          </w:tcPr>
          <w:p w14:paraId="09E6F2BC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3DCC6DB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停止转弯，各点停留时间为6秒</w:t>
            </w:r>
          </w:p>
        </w:tc>
      </w:tr>
      <w:tr w14:paraId="5D9A0BAC">
        <w:tc>
          <w:tcPr>
            <w:tcW w:w="1020" w:type="dxa"/>
          </w:tcPr>
          <w:p w14:paraId="28CD33BD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5EC767D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任务航线闭合不循环，任务完成后返航</w:t>
            </w:r>
          </w:p>
        </w:tc>
      </w:tr>
      <w:tr w14:paraId="7D3CAA72">
        <w:tc>
          <w:tcPr>
            <w:tcW w:w="1020" w:type="dxa"/>
          </w:tcPr>
          <w:p w14:paraId="6F979351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7F7E27B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 118.3776°，35.1844</w:t>
            </w:r>
          </w:p>
        </w:tc>
      </w:tr>
      <w:tr w14:paraId="5726706B">
        <w:tc>
          <w:tcPr>
            <w:tcW w:w="1020" w:type="dxa"/>
          </w:tcPr>
          <w:p w14:paraId="20DCB02F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0D7B833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起飞点高度为航线高度</w:t>
            </w:r>
          </w:p>
        </w:tc>
      </w:tr>
    </w:tbl>
    <w:p w14:paraId="0D3E59DF">
      <w:r>
        <w:br w:type="page"/>
      </w:r>
    </w:p>
    <w:p w14:paraId="56FE3D26">
      <w:pPr>
        <w:spacing w:before="240" w:after="80"/>
      </w:pPr>
      <w:r>
        <w:rPr>
          <w:b/>
          <w:color w:val="505050"/>
          <w:sz w:val="20"/>
        </w:rPr>
        <w:t>第 29 页</w:t>
      </w:r>
    </w:p>
    <w:p w14:paraId="625EB8EE">
      <w:pPr>
        <w:spacing w:after="120"/>
      </w:pPr>
      <w:r>
        <w:rPr>
          <w:rFonts w:ascii="宋体" w:hAnsi="宋体"/>
          <w:b/>
          <w:sz w:val="22"/>
        </w:rPr>
        <w:t>内蒙古02考场地面站真题    |    日期：2026.04.06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CD666B2">
        <w:tc>
          <w:tcPr>
            <w:tcW w:w="1020" w:type="dxa"/>
          </w:tcPr>
          <w:p w14:paraId="5F17D9C5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7813C2C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该任务航线为如图直角三角形，航线高度为110M</w:t>
            </w:r>
          </w:p>
        </w:tc>
      </w:tr>
      <w:tr w14:paraId="05003656">
        <w:tc>
          <w:tcPr>
            <w:tcW w:w="1020" w:type="dxa"/>
          </w:tcPr>
          <w:p w14:paraId="20243CF5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1F64E31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该直角三角形航线边长为如图</w:t>
            </w:r>
          </w:p>
        </w:tc>
      </w:tr>
      <w:tr w14:paraId="39DA9712">
        <w:tc>
          <w:tcPr>
            <w:tcW w:w="1020" w:type="dxa"/>
          </w:tcPr>
          <w:p w14:paraId="218931BA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4B4984C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 起飞点到②点方向为SW,距离120米</w:t>
            </w:r>
          </w:p>
        </w:tc>
      </w:tr>
      <w:tr w14:paraId="3A35A11D">
        <w:tc>
          <w:tcPr>
            <w:tcW w:w="1020" w:type="dxa"/>
          </w:tcPr>
          <w:p w14:paraId="552B73F1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0CD0337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所有水平速度为 5m/s</w:t>
            </w:r>
          </w:p>
        </w:tc>
      </w:tr>
      <w:tr w14:paraId="6D724074">
        <w:tc>
          <w:tcPr>
            <w:tcW w:w="1020" w:type="dxa"/>
          </w:tcPr>
          <w:p w14:paraId="51CF107E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134BA47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所有垂直速度为 3m/s</w:t>
            </w:r>
          </w:p>
        </w:tc>
      </w:tr>
      <w:tr w14:paraId="5E2A93E8">
        <w:tc>
          <w:tcPr>
            <w:tcW w:w="1020" w:type="dxa"/>
          </w:tcPr>
          <w:p w14:paraId="602C56C7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44B8441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航向为（或位置要求） ∠H②①=150° ①50米② (夹角朝向图形外侧，夹角不经过图形内侧)</w:t>
            </w:r>
          </w:p>
        </w:tc>
      </w:tr>
      <w:tr w14:paraId="1603930B">
        <w:tc>
          <w:tcPr>
            <w:tcW w:w="1020" w:type="dxa"/>
          </w:tcPr>
          <w:p w14:paraId="487C4949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555FCFC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停止转弯,各点停留时间10秒</w:t>
            </w:r>
          </w:p>
        </w:tc>
      </w:tr>
      <w:tr w14:paraId="0EEF45E2">
        <w:tc>
          <w:tcPr>
            <w:tcW w:w="1020" w:type="dxa"/>
          </w:tcPr>
          <w:p w14:paraId="7098437B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4AE99EA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任务航线闭合不循环，任务完成后原地悬停</w:t>
            </w:r>
          </w:p>
        </w:tc>
      </w:tr>
      <w:tr w14:paraId="05436C93">
        <w:tc>
          <w:tcPr>
            <w:tcW w:w="1020" w:type="dxa"/>
          </w:tcPr>
          <w:p w14:paraId="2F5FA818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5B0F800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起飞点（返航点）经纬度：17.5409°，39.5537°（要求0误差）</w:t>
            </w:r>
          </w:p>
        </w:tc>
      </w:tr>
      <w:tr w14:paraId="5F3DEE53">
        <w:tc>
          <w:tcPr>
            <w:tcW w:w="1020" w:type="dxa"/>
          </w:tcPr>
          <w:p w14:paraId="41874C7B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606FC40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起飞点高度为航线高度</w:t>
            </w:r>
          </w:p>
        </w:tc>
      </w:tr>
    </w:tbl>
    <w:p w14:paraId="1ACAFF21">
      <w:r>
        <w:br w:type="page"/>
      </w:r>
    </w:p>
    <w:p w14:paraId="70267D5B">
      <w:pPr>
        <w:spacing w:before="240" w:after="80"/>
      </w:pPr>
      <w:r>
        <w:rPr>
          <w:b/>
          <w:color w:val="505050"/>
          <w:sz w:val="20"/>
        </w:rPr>
        <w:t>第 30 页</w:t>
      </w:r>
    </w:p>
    <w:p w14:paraId="1CD29AF0">
      <w:pPr>
        <w:spacing w:after="120"/>
      </w:pPr>
      <w:r>
        <w:rPr>
          <w:rFonts w:ascii="宋体" w:hAnsi="宋体"/>
          <w:b/>
          <w:sz w:val="22"/>
        </w:rPr>
        <w:t>内蒙古02考场地面站真题    |    日期：2026.04.06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59FC32D">
        <w:tc>
          <w:tcPr>
            <w:tcW w:w="1020" w:type="dxa"/>
          </w:tcPr>
          <w:p w14:paraId="2DB10D72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73AD9CA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该任务航线为如图扫描航线，航线高度为120M</w:t>
            </w:r>
          </w:p>
        </w:tc>
      </w:tr>
      <w:tr w14:paraId="0B38AD31">
        <w:tc>
          <w:tcPr>
            <w:tcW w:w="1020" w:type="dxa"/>
          </w:tcPr>
          <w:p w14:paraId="2E520396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0D2E6D2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该扫描航线单边长度为500M</w:t>
            </w:r>
          </w:p>
        </w:tc>
      </w:tr>
      <w:tr w14:paraId="1F822FB6">
        <w:tc>
          <w:tcPr>
            <w:tcW w:w="1020" w:type="dxa"/>
          </w:tcPr>
          <w:p w14:paraId="583E3BD9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2DDDC2B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该扫描航线间隔为 100M</w:t>
            </w:r>
          </w:p>
        </w:tc>
      </w:tr>
      <w:tr w14:paraId="686E69F0">
        <w:tc>
          <w:tcPr>
            <w:tcW w:w="1020" w:type="dxa"/>
          </w:tcPr>
          <w:p w14:paraId="41B58A35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0F14038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起飞点/返航点要求起飞点到①点(SE)方向，距离150米</w:t>
            </w:r>
          </w:p>
        </w:tc>
      </w:tr>
      <w:tr w14:paraId="002ACEA6">
        <w:tc>
          <w:tcPr>
            <w:tcW w:w="1020" w:type="dxa"/>
          </w:tcPr>
          <w:p w14:paraId="59C3B76E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6A68526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所有水平速度为 4m/s</w:t>
            </w:r>
          </w:p>
        </w:tc>
      </w:tr>
      <w:tr w14:paraId="60F1611A">
        <w:tc>
          <w:tcPr>
            <w:tcW w:w="1020" w:type="dxa"/>
          </w:tcPr>
          <w:p w14:paraId="5A0D29BC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154DFB7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所有垂直速度为 2 m/s</w:t>
            </w:r>
          </w:p>
        </w:tc>
      </w:tr>
      <w:tr w14:paraId="411B8F18">
        <w:tc>
          <w:tcPr>
            <w:tcW w:w="1020" w:type="dxa"/>
          </w:tcPr>
          <w:p w14:paraId="0B3F92A4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7676270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航向为（或位置要求∠H①②=80° (夹角朝向图形外侧，夹角不经过图形内侧)</w:t>
            </w:r>
          </w:p>
        </w:tc>
      </w:tr>
      <w:tr w14:paraId="25499F9B">
        <w:tc>
          <w:tcPr>
            <w:tcW w:w="1020" w:type="dxa"/>
          </w:tcPr>
          <w:p w14:paraId="1E9EF3A5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0E21323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协调转弯</w:t>
            </w:r>
          </w:p>
        </w:tc>
      </w:tr>
      <w:tr w14:paraId="492037CC">
        <w:tc>
          <w:tcPr>
            <w:tcW w:w="1020" w:type="dxa"/>
          </w:tcPr>
          <w:p w14:paraId="02310572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4CFF0A7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任务航线闭合不循环，任务完成后返航</w:t>
            </w:r>
          </w:p>
        </w:tc>
      </w:tr>
      <w:tr w14:paraId="3F579702">
        <w:tc>
          <w:tcPr>
            <w:tcW w:w="1020" w:type="dxa"/>
          </w:tcPr>
          <w:p w14:paraId="1B29B880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6188C2B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起飞点（返航点）经纬度：117.5409°，39.5537°（要求0误差）</w:t>
            </w:r>
          </w:p>
        </w:tc>
      </w:tr>
      <w:tr w14:paraId="7550AA3D">
        <w:tc>
          <w:tcPr>
            <w:tcW w:w="1020" w:type="dxa"/>
          </w:tcPr>
          <w:p w14:paraId="3F54025A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4DC034A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起飞点高度为航线高度</w:t>
            </w:r>
          </w:p>
        </w:tc>
      </w:tr>
      <w:tr w14:paraId="6455CD54">
        <w:tc>
          <w:tcPr>
            <w:tcW w:w="1020" w:type="dxa"/>
          </w:tcPr>
          <w:p w14:paraId="2F31C841">
            <w:pPr>
              <w:spacing w:after="0" w:line="240" w:lineRule="auto"/>
              <w:jc w:val="right"/>
            </w:pPr>
            <w:r>
              <w:rPr>
                <w:sz w:val="18"/>
              </w:rPr>
              <w:t>11.</w:t>
            </w:r>
          </w:p>
        </w:tc>
        <w:tc>
          <w:tcPr>
            <w:tcW w:w="8050" w:type="dxa"/>
          </w:tcPr>
          <w:p w14:paraId="418C3A0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返航高度与航线高度保持一致</w:t>
            </w:r>
          </w:p>
        </w:tc>
      </w:tr>
    </w:tbl>
    <w:p w14:paraId="3D005480">
      <w:r>
        <w:br w:type="page"/>
      </w:r>
    </w:p>
    <w:p w14:paraId="36144F38">
      <w:pPr>
        <w:spacing w:before="240" w:after="80"/>
      </w:pPr>
      <w:r>
        <w:rPr>
          <w:b/>
          <w:color w:val="505050"/>
          <w:sz w:val="20"/>
        </w:rPr>
        <w:t>第 31 页</w:t>
      </w:r>
    </w:p>
    <w:p w14:paraId="6DB25B9C">
      <w:pPr>
        <w:spacing w:after="120"/>
      </w:pPr>
      <w:r>
        <w:rPr>
          <w:rFonts w:ascii="宋体" w:hAnsi="宋体"/>
          <w:b/>
          <w:sz w:val="22"/>
        </w:rPr>
        <w:t>内蒙古02考场地面站真题    |    日期：2026.04.06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915CD76">
        <w:tc>
          <w:tcPr>
            <w:tcW w:w="1020" w:type="dxa"/>
          </w:tcPr>
          <w:p w14:paraId="20E0A3DB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3A92642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该任务航线为如图五边形，航线高度为70M</w:t>
            </w:r>
          </w:p>
        </w:tc>
      </w:tr>
      <w:tr w14:paraId="38BFCB0B">
        <w:tc>
          <w:tcPr>
            <w:tcW w:w="1020" w:type="dxa"/>
          </w:tcPr>
          <w:p w14:paraId="13F1EB40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74A78E6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该图形航线长度为 任务航线每条边长为160米</w:t>
            </w:r>
          </w:p>
        </w:tc>
      </w:tr>
      <w:tr w14:paraId="31698E5B">
        <w:tc>
          <w:tcPr>
            <w:tcW w:w="1020" w:type="dxa"/>
          </w:tcPr>
          <w:p w14:paraId="786022DE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1517671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 起飞点位于①点(NW)方向，距离120米</w:t>
            </w:r>
          </w:p>
        </w:tc>
      </w:tr>
      <w:tr w14:paraId="14A2CE0B">
        <w:tc>
          <w:tcPr>
            <w:tcW w:w="1020" w:type="dxa"/>
          </w:tcPr>
          <w:p w14:paraId="35B9AA15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4A39A07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5m/s</w:t>
            </w:r>
          </w:p>
        </w:tc>
      </w:tr>
      <w:tr w14:paraId="1861639F">
        <w:tc>
          <w:tcPr>
            <w:tcW w:w="1020" w:type="dxa"/>
          </w:tcPr>
          <w:p w14:paraId="6EC3D718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24B165B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2m/s</w:t>
            </w:r>
          </w:p>
        </w:tc>
      </w:tr>
      <w:tr w14:paraId="0D19B8E4">
        <w:tc>
          <w:tcPr>
            <w:tcW w:w="1020" w:type="dxa"/>
          </w:tcPr>
          <w:p w14:paraId="5EF0DB21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7B1577D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航向（或位置要求） ∠H①⑤=135° (夹角朝向图形外侧，夹角不经过图形内侧)</w:t>
            </w:r>
          </w:p>
        </w:tc>
      </w:tr>
      <w:tr w14:paraId="68EE79B4">
        <w:tc>
          <w:tcPr>
            <w:tcW w:w="1020" w:type="dxa"/>
          </w:tcPr>
          <w:p w14:paraId="29EC957C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2E0DD20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停止转弯，各点停留时间10秒</w:t>
            </w:r>
          </w:p>
        </w:tc>
      </w:tr>
      <w:tr w14:paraId="481DAA60">
        <w:tc>
          <w:tcPr>
            <w:tcW w:w="1020" w:type="dxa"/>
          </w:tcPr>
          <w:p w14:paraId="731F91F8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7B2331B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任务航线闭合不循环，任务完成后原地悬停</w:t>
            </w:r>
          </w:p>
        </w:tc>
      </w:tr>
      <w:tr w14:paraId="1AAEFB36">
        <w:tc>
          <w:tcPr>
            <w:tcW w:w="1020" w:type="dxa"/>
          </w:tcPr>
          <w:p w14:paraId="692D2B3A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6448B1F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起飞点（返航点）经纬度：117.5409°，39.5537°（要求0误差）</w:t>
            </w:r>
          </w:p>
        </w:tc>
      </w:tr>
      <w:tr w14:paraId="52A30B68">
        <w:tc>
          <w:tcPr>
            <w:tcW w:w="1020" w:type="dxa"/>
          </w:tcPr>
          <w:p w14:paraId="4E8AAA4D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2156BE7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起飞点高度为航线高度</w:t>
            </w:r>
          </w:p>
        </w:tc>
      </w:tr>
    </w:tbl>
    <w:p w14:paraId="08F04720">
      <w:r>
        <w:br w:type="page"/>
      </w:r>
    </w:p>
    <w:p w14:paraId="1F75E41F">
      <w:pPr>
        <w:spacing w:before="240" w:after="80"/>
      </w:pPr>
      <w:r>
        <w:rPr>
          <w:b/>
          <w:color w:val="505050"/>
          <w:sz w:val="20"/>
        </w:rPr>
        <w:t>第 32 页</w:t>
      </w:r>
    </w:p>
    <w:p w14:paraId="14D99051">
      <w:pPr>
        <w:spacing w:after="120"/>
      </w:pPr>
      <w:r>
        <w:rPr>
          <w:rFonts w:ascii="宋体" w:hAnsi="宋体"/>
          <w:b/>
          <w:sz w:val="22"/>
        </w:rPr>
        <w:t>内蒙古02考场地面站真题    |    日期：2026.04.06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79D44FB">
        <w:tc>
          <w:tcPr>
            <w:tcW w:w="1020" w:type="dxa"/>
          </w:tcPr>
          <w:p w14:paraId="72D43C98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634D397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该任务航线为如图直角梯形，航线高度为75M</w:t>
            </w:r>
          </w:p>
        </w:tc>
      </w:tr>
      <w:tr w14:paraId="1065BD54">
        <w:tc>
          <w:tcPr>
            <w:tcW w:w="1020" w:type="dxa"/>
          </w:tcPr>
          <w:p w14:paraId="43F64D31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1CF0751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该直角梯形航线长度为 如图所示</w:t>
            </w:r>
          </w:p>
        </w:tc>
      </w:tr>
      <w:tr w14:paraId="33FDEF4B">
        <w:tc>
          <w:tcPr>
            <w:tcW w:w="1020" w:type="dxa"/>
          </w:tcPr>
          <w:p w14:paraId="60E98572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7FAD82C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起飞点/返航点要求起飞点到①点方向(NW)方向70米处</w:t>
            </w:r>
          </w:p>
        </w:tc>
      </w:tr>
      <w:tr w14:paraId="3F8ADFC2">
        <w:tc>
          <w:tcPr>
            <w:tcW w:w="1020" w:type="dxa"/>
          </w:tcPr>
          <w:p w14:paraId="52109B00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65DEDAB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6 m/s</w:t>
            </w:r>
          </w:p>
        </w:tc>
      </w:tr>
      <w:tr w14:paraId="62F18CA3">
        <w:tc>
          <w:tcPr>
            <w:tcW w:w="1020" w:type="dxa"/>
          </w:tcPr>
          <w:p w14:paraId="36194A66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3679A43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3 m/s</w:t>
            </w:r>
          </w:p>
        </w:tc>
      </w:tr>
      <w:tr w14:paraId="29BA4DBE">
        <w:tc>
          <w:tcPr>
            <w:tcW w:w="1020" w:type="dxa"/>
          </w:tcPr>
          <w:p w14:paraId="18E11852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46E2088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航向（或位置要求） H①④=130° 65m (夹角朝向图形外侧，夹角不经过图形内侧)</w:t>
            </w:r>
          </w:p>
        </w:tc>
      </w:tr>
      <w:tr w14:paraId="2EF67C05">
        <w:tc>
          <w:tcPr>
            <w:tcW w:w="1020" w:type="dxa"/>
          </w:tcPr>
          <w:p w14:paraId="31E91F30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265DC3B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停止转弯，各点停留时间8秒</w:t>
            </w:r>
          </w:p>
        </w:tc>
      </w:tr>
      <w:tr w14:paraId="0B731D7B">
        <w:tc>
          <w:tcPr>
            <w:tcW w:w="1020" w:type="dxa"/>
          </w:tcPr>
          <w:p w14:paraId="68621341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344DBE9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任务航线闭合不循环，任务完成后返航</w:t>
            </w:r>
          </w:p>
        </w:tc>
      </w:tr>
      <w:tr w14:paraId="204DBE7F">
        <w:tc>
          <w:tcPr>
            <w:tcW w:w="1020" w:type="dxa"/>
          </w:tcPr>
          <w:p w14:paraId="150B67BA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4A2C78D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起飞点（返航点）经纬度：117.5409°，39.5537°（要求0误差）</w:t>
            </w:r>
          </w:p>
        </w:tc>
      </w:tr>
      <w:tr w14:paraId="7853A4E8">
        <w:tc>
          <w:tcPr>
            <w:tcW w:w="1020" w:type="dxa"/>
          </w:tcPr>
          <w:p w14:paraId="7C98A63A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32B0A66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起飞点高度为航线高度</w:t>
            </w:r>
          </w:p>
        </w:tc>
      </w:tr>
    </w:tbl>
    <w:p w14:paraId="3DF5F145">
      <w:r>
        <w:br w:type="page"/>
      </w:r>
    </w:p>
    <w:p w14:paraId="6AD04C6C">
      <w:pPr>
        <w:spacing w:before="240" w:after="80"/>
      </w:pPr>
      <w:r>
        <w:rPr>
          <w:b/>
          <w:color w:val="505050"/>
          <w:sz w:val="20"/>
        </w:rPr>
        <w:t>第 33 页</w:t>
      </w:r>
    </w:p>
    <w:p w14:paraId="0951A2E0">
      <w:pPr>
        <w:spacing w:after="120"/>
      </w:pPr>
      <w:r>
        <w:rPr>
          <w:rFonts w:ascii="宋体" w:hAnsi="宋体"/>
          <w:b/>
          <w:sz w:val="22"/>
        </w:rPr>
        <w:t>内蒙古02考场地面站真题    |    日期：2026.04.06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1B77595">
        <w:tc>
          <w:tcPr>
            <w:tcW w:w="1020" w:type="dxa"/>
          </w:tcPr>
          <w:p w14:paraId="7FF7206D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36EDF36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该任务航线为如图直角梯形，航线高度为75M</w:t>
            </w:r>
          </w:p>
        </w:tc>
      </w:tr>
      <w:tr w14:paraId="37953E63">
        <w:tc>
          <w:tcPr>
            <w:tcW w:w="1020" w:type="dxa"/>
          </w:tcPr>
          <w:p w14:paraId="08D174DE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1789B2A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该直角梯形航线长度为 ①②边=②③边=80m、①④边=100m</w:t>
            </w:r>
          </w:p>
        </w:tc>
      </w:tr>
      <w:tr w14:paraId="462A6A4B">
        <w:tc>
          <w:tcPr>
            <w:tcW w:w="1020" w:type="dxa"/>
          </w:tcPr>
          <w:p w14:paraId="00F266D8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6A08DCE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 起飞点位于①点方向(SE)方向，距离80米</w:t>
            </w:r>
          </w:p>
        </w:tc>
      </w:tr>
      <w:tr w14:paraId="5FF305DD">
        <w:tc>
          <w:tcPr>
            <w:tcW w:w="1020" w:type="dxa"/>
          </w:tcPr>
          <w:p w14:paraId="548D2D70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28CCEF2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5 m/s</w:t>
            </w:r>
          </w:p>
        </w:tc>
      </w:tr>
      <w:tr w14:paraId="272F478A">
        <w:tc>
          <w:tcPr>
            <w:tcW w:w="1020" w:type="dxa"/>
          </w:tcPr>
          <w:p w14:paraId="191DCD6C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4BD0667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2 m/s</w:t>
            </w:r>
          </w:p>
        </w:tc>
      </w:tr>
      <w:tr w14:paraId="2258A7D0">
        <w:tc>
          <w:tcPr>
            <w:tcW w:w="1020" w:type="dxa"/>
          </w:tcPr>
          <w:p w14:paraId="0742CC94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04B23A4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航向为（或位置要求） ∠H①②=130° (夹角朝向图形外侧，夹角不经过图形内侧)</w:t>
            </w:r>
          </w:p>
        </w:tc>
      </w:tr>
      <w:tr w14:paraId="7D248C83">
        <w:tc>
          <w:tcPr>
            <w:tcW w:w="1020" w:type="dxa"/>
          </w:tcPr>
          <w:p w14:paraId="49F8361F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6832A02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协调转弯</w:t>
            </w:r>
          </w:p>
        </w:tc>
      </w:tr>
      <w:tr w14:paraId="606C3369">
        <w:tc>
          <w:tcPr>
            <w:tcW w:w="1020" w:type="dxa"/>
          </w:tcPr>
          <w:p w14:paraId="15DE32D1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10C303A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任务航线闭合不循环，任务完成后返航</w:t>
            </w:r>
          </w:p>
        </w:tc>
      </w:tr>
      <w:tr w14:paraId="607195E2">
        <w:tc>
          <w:tcPr>
            <w:tcW w:w="1020" w:type="dxa"/>
          </w:tcPr>
          <w:p w14:paraId="2A26BA7D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77913A3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起飞点（返航点）经纬度：117.5409°，39.5537°（要求0误差）</w:t>
            </w:r>
          </w:p>
        </w:tc>
      </w:tr>
      <w:tr w14:paraId="3E8D4FF5">
        <w:tc>
          <w:tcPr>
            <w:tcW w:w="1020" w:type="dxa"/>
          </w:tcPr>
          <w:p w14:paraId="5F11D11E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79C84D6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起飞点高度为航线高度</w:t>
            </w:r>
          </w:p>
        </w:tc>
      </w:tr>
    </w:tbl>
    <w:p w14:paraId="4A63A04A">
      <w:r>
        <w:br w:type="page"/>
      </w:r>
    </w:p>
    <w:p w14:paraId="3C19AC75">
      <w:pPr>
        <w:spacing w:before="240" w:after="80"/>
      </w:pPr>
      <w:r>
        <w:rPr>
          <w:b/>
          <w:color w:val="505050"/>
          <w:sz w:val="20"/>
        </w:rPr>
        <w:t>第 34 页</w:t>
      </w:r>
    </w:p>
    <w:p w14:paraId="4F8F6B20">
      <w:pPr>
        <w:spacing w:after="120"/>
      </w:pPr>
      <w:r>
        <w:rPr>
          <w:rFonts w:ascii="宋体" w:hAnsi="宋体"/>
          <w:b/>
          <w:sz w:val="22"/>
        </w:rPr>
        <w:t>江西01考场地面站真题    |    日期：2026.04.07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4BB2DCC">
        <w:tc>
          <w:tcPr>
            <w:tcW w:w="1020" w:type="dxa"/>
          </w:tcPr>
          <w:p w14:paraId="176D7516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173D1F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起飞点（返航点）与考试席位的相对方位由委任代表根据 现场环境等情况进行决定。按图于起飞点前规划一个五边形并循环执 行，①②边及②③边的边长为a,∠②=∠④=∠①为90°，航线相 对地面高度为b,水平速度为c,转弯模式为停止转弯，各点停留 时间为e ；</w:t>
            </w:r>
          </w:p>
        </w:tc>
      </w:tr>
      <w:tr w14:paraId="6DD1B862">
        <w:tc>
          <w:tcPr>
            <w:tcW w:w="1020" w:type="dxa"/>
          </w:tcPr>
          <w:p w14:paraId="427DE50E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9BD874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a值为30米，b值为30米，c值为3m/s,e值为2s。 (航线方位及各数值可由委任代表按实际情况进行调整，考题以委任 代表规定数值为准)</w:t>
            </w:r>
          </w:p>
        </w:tc>
      </w:tr>
      <w:tr w14:paraId="27CB298E">
        <w:tc>
          <w:tcPr>
            <w:tcW w:w="1020" w:type="dxa"/>
          </w:tcPr>
          <w:p w14:paraId="143745BB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7415AC1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航点1经纬度： N:30°15′25” ④ E:120°20′30” (保留小数点后6位)</w:t>
            </w:r>
          </w:p>
        </w:tc>
      </w:tr>
      <w:tr w14:paraId="0315F899">
        <w:tc>
          <w:tcPr>
            <w:tcW w:w="1020" w:type="dxa"/>
          </w:tcPr>
          <w:p w14:paraId="34D0D434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418F5D6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∠H①②=120° H-1距离50m, H点位于图形外侧</w:t>
            </w:r>
          </w:p>
        </w:tc>
      </w:tr>
      <w:tr w14:paraId="4E00AE4A">
        <w:tc>
          <w:tcPr>
            <w:tcW w:w="1020" w:type="dxa"/>
          </w:tcPr>
          <w:p w14:paraId="65506AF7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08DC52F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2点位于3点东偏南65°</w:t>
            </w:r>
          </w:p>
        </w:tc>
      </w:tr>
    </w:tbl>
    <w:p w14:paraId="05679BAD">
      <w:r>
        <w:br w:type="page"/>
      </w:r>
    </w:p>
    <w:p w14:paraId="71E11C40">
      <w:pPr>
        <w:spacing w:before="240" w:after="80"/>
      </w:pPr>
      <w:r>
        <w:rPr>
          <w:b/>
          <w:color w:val="505050"/>
          <w:sz w:val="20"/>
        </w:rPr>
        <w:t>第 35 页</w:t>
      </w:r>
    </w:p>
    <w:p w14:paraId="7EBCC138">
      <w:pPr>
        <w:spacing w:after="120"/>
      </w:pPr>
      <w:r>
        <w:rPr>
          <w:rFonts w:ascii="宋体" w:hAnsi="宋体"/>
          <w:b/>
          <w:sz w:val="22"/>
        </w:rPr>
        <w:t>江苏02考场地面站真题    |    日期：2026.04.07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4B20AB0">
        <w:tc>
          <w:tcPr>
            <w:tcW w:w="1020" w:type="dxa"/>
          </w:tcPr>
          <w:p w14:paraId="3787FB07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55249A2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图形为直角梯形，边长1-2=1-4=400米，∠1=∠2=90°，∠3=70°</w:t>
            </w:r>
          </w:p>
        </w:tc>
      </w:tr>
      <w:tr w14:paraId="4371C52B">
        <w:tc>
          <w:tcPr>
            <w:tcW w:w="1020" w:type="dxa"/>
          </w:tcPr>
          <w:p w14:paraId="1C95D075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5222512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起飞点位于2点的北偏东60°方向380m处</w:t>
            </w:r>
          </w:p>
        </w:tc>
      </w:tr>
      <w:tr w14:paraId="08820842">
        <w:tc>
          <w:tcPr>
            <w:tcW w:w="1020" w:type="dxa"/>
          </w:tcPr>
          <w:p w14:paraId="467EDDFE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3B762AA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航线高度为：100m</w:t>
            </w:r>
          </w:p>
        </w:tc>
      </w:tr>
      <w:tr w14:paraId="1F56C97A">
        <w:tc>
          <w:tcPr>
            <w:tcW w:w="1020" w:type="dxa"/>
          </w:tcPr>
          <w:p w14:paraId="2A3EE215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1409B95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水平速度为：3m/s</w:t>
            </w:r>
          </w:p>
        </w:tc>
      </w:tr>
      <w:tr w14:paraId="45674420">
        <w:tc>
          <w:tcPr>
            <w:tcW w:w="1020" w:type="dxa"/>
          </w:tcPr>
          <w:p w14:paraId="22D5B5DC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3D0002A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垂直速度为：2m/s</w:t>
            </w:r>
          </w:p>
        </w:tc>
      </w:tr>
      <w:tr w14:paraId="6E58CF5C">
        <w:tc>
          <w:tcPr>
            <w:tcW w:w="1020" w:type="dxa"/>
          </w:tcPr>
          <w:p w14:paraId="0D84C279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4BD57ED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转弯模式为：2点为定点转弯停留5s,其余各点为协调转弯</w:t>
            </w:r>
          </w:p>
        </w:tc>
      </w:tr>
      <w:tr w14:paraId="4D154F51">
        <w:tc>
          <w:tcPr>
            <w:tcW w:w="1020" w:type="dxa"/>
          </w:tcPr>
          <w:p w14:paraId="45620243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1B71138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是否循环执行：航线闭合后返航</w:t>
            </w:r>
          </w:p>
        </w:tc>
      </w:tr>
      <w:tr w14:paraId="227D623B">
        <w:tc>
          <w:tcPr>
            <w:tcW w:w="1020" w:type="dxa"/>
          </w:tcPr>
          <w:p w14:paraId="4B0C942D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3A12157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2到_1_的航向角为SE</w:t>
            </w:r>
          </w:p>
        </w:tc>
      </w:tr>
    </w:tbl>
    <w:p w14:paraId="474932D1">
      <w:r>
        <w:br w:type="page"/>
      </w:r>
    </w:p>
    <w:p w14:paraId="34DBD5F1">
      <w:pPr>
        <w:spacing w:before="240" w:after="80"/>
      </w:pPr>
      <w:r>
        <w:rPr>
          <w:b/>
          <w:color w:val="505050"/>
          <w:sz w:val="20"/>
        </w:rPr>
        <w:t>第 36 页</w:t>
      </w:r>
    </w:p>
    <w:p w14:paraId="6F2CF62C">
      <w:pPr>
        <w:spacing w:after="120"/>
      </w:pPr>
      <w:r>
        <w:rPr>
          <w:rFonts w:ascii="宋体" w:hAnsi="宋体"/>
          <w:b/>
          <w:sz w:val="22"/>
        </w:rPr>
        <w:t>广东02考场地面站真题    |    日期：2026.04.08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0BD74DD">
        <w:tc>
          <w:tcPr>
            <w:tcW w:w="1020" w:type="dxa"/>
          </w:tcPr>
          <w:p w14:paraId="62CFFCD1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601B5E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起飞点经纬度：N:28°40’31”E:115°16’30”</w:t>
            </w:r>
          </w:p>
        </w:tc>
      </w:tr>
      <w:tr w14:paraId="0A7B7E17">
        <w:tc>
          <w:tcPr>
            <w:tcW w:w="1020" w:type="dxa"/>
          </w:tcPr>
          <w:p w14:paraId="09D99B4C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3D116E7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如上图所示，任务航线规划一个直角三角形，起飞点H到1点的距离 为80米，∠A=40°，∠3=90°，任务航线1点到2点航线角度为45°， 边长1-3=80m,1-2=160m,所有航线相对地面高度为b,水平速度为c, 垂直速度为d,所有航点转弯方式为停止转弯，停留时间3s;</w:t>
            </w:r>
          </w:p>
        </w:tc>
      </w:tr>
      <w:tr w14:paraId="76714AA1">
        <w:tc>
          <w:tcPr>
            <w:tcW w:w="1020" w:type="dxa"/>
          </w:tcPr>
          <w:p w14:paraId="4BE633A7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7EE5F82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b值为20米，c值为3m/s,d值为2m/s。</w:t>
            </w:r>
          </w:p>
        </w:tc>
      </w:tr>
    </w:tbl>
    <w:p w14:paraId="061FF773">
      <w:r>
        <w:br w:type="page"/>
      </w:r>
    </w:p>
    <w:p w14:paraId="1D4789EE">
      <w:pPr>
        <w:spacing w:before="240" w:after="80"/>
      </w:pPr>
      <w:r>
        <w:rPr>
          <w:b/>
          <w:color w:val="505050"/>
          <w:sz w:val="20"/>
        </w:rPr>
        <w:t>第 37 页</w:t>
      </w:r>
    </w:p>
    <w:p w14:paraId="080717A1">
      <w:pPr>
        <w:spacing w:after="120"/>
      </w:pPr>
      <w:r>
        <w:rPr>
          <w:rFonts w:ascii="宋体" w:hAnsi="宋体"/>
          <w:b/>
          <w:sz w:val="22"/>
        </w:rPr>
        <w:t>广东02考场地面站真题    |    日期：2026.04.08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E1F13D6">
        <w:tc>
          <w:tcPr>
            <w:tcW w:w="1020" w:type="dxa"/>
          </w:tcPr>
          <w:p w14:paraId="1501E0A9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6D86F20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起飞点经纬度：N:28°39’30”E:115°56’32”</w:t>
            </w:r>
          </w:p>
        </w:tc>
      </w:tr>
      <w:tr w14:paraId="3E663CF6">
        <w:tc>
          <w:tcPr>
            <w:tcW w:w="1020" w:type="dxa"/>
          </w:tcPr>
          <w:p w14:paraId="28633CDB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53261D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如上图所示，任务航线规划一个等边三角形，起飞点H到1点的距离 为80米， ∠A=30°任务航线1点到2点航线角度为NW,边长为a,所有 航线相对地面高度为b,水平速度为c,垂直速度为d,所有航点转 弯方式为停止转弯，停留时间3s;</w:t>
            </w:r>
          </w:p>
        </w:tc>
      </w:tr>
      <w:tr w14:paraId="307DD5EA">
        <w:tc>
          <w:tcPr>
            <w:tcW w:w="1020" w:type="dxa"/>
          </w:tcPr>
          <w:p w14:paraId="4819B4CF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6504D52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a值为80米，b值为20米，c值为3m/s,d值为2m/s。</w:t>
            </w:r>
          </w:p>
        </w:tc>
      </w:tr>
    </w:tbl>
    <w:p w14:paraId="35B3DC1E">
      <w:r>
        <w:br w:type="page"/>
      </w:r>
    </w:p>
    <w:p w14:paraId="5668EF76">
      <w:pPr>
        <w:spacing w:before="240" w:after="80"/>
      </w:pPr>
      <w:r>
        <w:rPr>
          <w:b/>
          <w:color w:val="505050"/>
          <w:sz w:val="20"/>
        </w:rPr>
        <w:t>第 38 页</w:t>
      </w:r>
    </w:p>
    <w:p w14:paraId="4715ED31">
      <w:pPr>
        <w:spacing w:after="120"/>
      </w:pPr>
      <w:r>
        <w:rPr>
          <w:rFonts w:ascii="宋体" w:hAnsi="宋体"/>
          <w:b/>
          <w:sz w:val="22"/>
        </w:rPr>
        <w:t>四川04考场地面站真题    |    日期：2026.03.25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FDC4101">
        <w:tc>
          <w:tcPr>
            <w:tcW w:w="1020" w:type="dxa"/>
          </w:tcPr>
          <w:p w14:paraId="632F277C">
            <w:pPr>
              <w:spacing w:after="0" w:line="240" w:lineRule="auto"/>
              <w:jc w:val="right"/>
            </w:pPr>
            <w:r>
              <w:rPr>
                <w:sz w:val="18"/>
              </w:rPr>
              <w:t>1)</w:t>
            </w:r>
          </w:p>
        </w:tc>
        <w:tc>
          <w:tcPr>
            <w:tcW w:w="8050" w:type="dxa"/>
          </w:tcPr>
          <w:p w14:paraId="24CC48A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航线高度：100米</w:t>
            </w:r>
          </w:p>
        </w:tc>
      </w:tr>
      <w:tr w14:paraId="587FA35C">
        <w:tc>
          <w:tcPr>
            <w:tcW w:w="1020" w:type="dxa"/>
          </w:tcPr>
          <w:p w14:paraId="287468F3">
            <w:pPr>
              <w:spacing w:after="0" w:line="240" w:lineRule="auto"/>
              <w:jc w:val="right"/>
            </w:pPr>
            <w:r>
              <w:rPr>
                <w:sz w:val="18"/>
              </w:rPr>
              <w:t>2)</w:t>
            </w:r>
          </w:p>
        </w:tc>
        <w:tc>
          <w:tcPr>
            <w:tcW w:w="8050" w:type="dxa"/>
          </w:tcPr>
          <w:p w14:paraId="7A1DF9F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航线（航点1-航点2）航线长度：500米</w:t>
            </w:r>
          </w:p>
        </w:tc>
      </w:tr>
      <w:tr w14:paraId="65014769">
        <w:tc>
          <w:tcPr>
            <w:tcW w:w="1020" w:type="dxa"/>
          </w:tcPr>
          <w:p w14:paraId="2B420E75">
            <w:pPr>
              <w:spacing w:after="0" w:line="240" w:lineRule="auto"/>
              <w:jc w:val="right"/>
            </w:pPr>
            <w:r>
              <w:rPr>
                <w:sz w:val="18"/>
              </w:rPr>
              <w:t>3)</w:t>
            </w:r>
          </w:p>
        </w:tc>
        <w:tc>
          <w:tcPr>
            <w:tcW w:w="8050" w:type="dxa"/>
          </w:tcPr>
          <w:p w14:paraId="411C879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航线（航点3-航点4）航线长度：1000米</w:t>
            </w:r>
          </w:p>
        </w:tc>
      </w:tr>
      <w:tr w14:paraId="41B012BA">
        <w:tc>
          <w:tcPr>
            <w:tcW w:w="1020" w:type="dxa"/>
          </w:tcPr>
          <w:p w14:paraId="0EB17C04">
            <w:pPr>
              <w:spacing w:after="0" w:line="240" w:lineRule="auto"/>
              <w:jc w:val="right"/>
            </w:pPr>
            <w:r>
              <w:rPr>
                <w:sz w:val="18"/>
              </w:rPr>
              <w:t>4)</w:t>
            </w:r>
          </w:p>
        </w:tc>
        <w:tc>
          <w:tcPr>
            <w:tcW w:w="8050" w:type="dxa"/>
          </w:tcPr>
          <w:p w14:paraId="48624D3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∠1夹角角度：90°</w:t>
            </w:r>
          </w:p>
        </w:tc>
      </w:tr>
      <w:tr w14:paraId="7FD944E1">
        <w:tc>
          <w:tcPr>
            <w:tcW w:w="1020" w:type="dxa"/>
          </w:tcPr>
          <w:p w14:paraId="1454EB45">
            <w:pPr>
              <w:spacing w:after="0" w:line="240" w:lineRule="auto"/>
              <w:jc w:val="right"/>
            </w:pPr>
            <w:r>
              <w:rPr>
                <w:sz w:val="18"/>
              </w:rPr>
              <w:t>5)</w:t>
            </w:r>
          </w:p>
        </w:tc>
        <w:tc>
          <w:tcPr>
            <w:tcW w:w="8050" w:type="dxa"/>
          </w:tcPr>
          <w:p w14:paraId="454A77E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∠4夹角角度：90°</w:t>
            </w:r>
          </w:p>
        </w:tc>
      </w:tr>
      <w:tr w14:paraId="2FDE8E24">
        <w:tc>
          <w:tcPr>
            <w:tcW w:w="1020" w:type="dxa"/>
          </w:tcPr>
          <w:p w14:paraId="3BE1EC1C">
            <w:pPr>
              <w:spacing w:after="0" w:line="240" w:lineRule="auto"/>
              <w:jc w:val="right"/>
            </w:pPr>
            <w:r>
              <w:rPr>
                <w:sz w:val="18"/>
              </w:rPr>
              <w:t>6)</w:t>
            </w:r>
          </w:p>
        </w:tc>
        <w:tc>
          <w:tcPr>
            <w:tcW w:w="8050" w:type="dxa"/>
          </w:tcPr>
          <w:p w14:paraId="24BDB71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∠3夹角角度：45°</w:t>
            </w:r>
          </w:p>
        </w:tc>
      </w:tr>
      <w:tr w14:paraId="1539C1D4">
        <w:tc>
          <w:tcPr>
            <w:tcW w:w="1020" w:type="dxa"/>
          </w:tcPr>
          <w:p w14:paraId="453F42F8">
            <w:pPr>
              <w:spacing w:after="0" w:line="240" w:lineRule="auto"/>
              <w:jc w:val="right"/>
            </w:pPr>
            <w:r>
              <w:rPr>
                <w:sz w:val="18"/>
              </w:rPr>
              <w:t>7)</w:t>
            </w:r>
          </w:p>
        </w:tc>
        <w:tc>
          <w:tcPr>
            <w:tcW w:w="8050" w:type="dxa"/>
          </w:tcPr>
          <w:p w14:paraId="6D8C0EA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飞行器水平速度：6m/s</w:t>
            </w:r>
          </w:p>
        </w:tc>
      </w:tr>
      <w:tr w14:paraId="7B680487">
        <w:tc>
          <w:tcPr>
            <w:tcW w:w="1020" w:type="dxa"/>
          </w:tcPr>
          <w:p w14:paraId="73A37C9E">
            <w:pPr>
              <w:spacing w:after="0" w:line="240" w:lineRule="auto"/>
              <w:jc w:val="right"/>
            </w:pPr>
            <w:r>
              <w:rPr>
                <w:sz w:val="18"/>
              </w:rPr>
              <w:t>8)</w:t>
            </w:r>
          </w:p>
        </w:tc>
        <w:tc>
          <w:tcPr>
            <w:tcW w:w="8050" w:type="dxa"/>
          </w:tcPr>
          <w:p w14:paraId="245129F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飞行器垂直速度：2m/s</w:t>
            </w:r>
          </w:p>
        </w:tc>
      </w:tr>
      <w:tr w14:paraId="5FF7BD9A">
        <w:tc>
          <w:tcPr>
            <w:tcW w:w="1020" w:type="dxa"/>
          </w:tcPr>
          <w:p w14:paraId="26E94209">
            <w:pPr>
              <w:spacing w:after="0" w:line="240" w:lineRule="auto"/>
              <w:jc w:val="right"/>
            </w:pPr>
            <w:r>
              <w:rPr>
                <w:sz w:val="18"/>
              </w:rPr>
              <w:t>9)</w:t>
            </w:r>
          </w:p>
        </w:tc>
        <w:tc>
          <w:tcPr>
            <w:tcW w:w="8050" w:type="dxa"/>
          </w:tcPr>
          <w:p w14:paraId="661B432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航点3位于航点2方向：SW</w:t>
            </w:r>
          </w:p>
        </w:tc>
      </w:tr>
      <w:tr w14:paraId="37D7ECD2">
        <w:tc>
          <w:tcPr>
            <w:tcW w:w="1020" w:type="dxa"/>
          </w:tcPr>
          <w:p w14:paraId="248D6C28">
            <w:pPr>
              <w:spacing w:after="0" w:line="240" w:lineRule="auto"/>
              <w:jc w:val="right"/>
            </w:pPr>
            <w:r>
              <w:rPr>
                <w:sz w:val="18"/>
              </w:rPr>
              <w:t>10)</w:t>
            </w:r>
          </w:p>
        </w:tc>
        <w:tc>
          <w:tcPr>
            <w:tcW w:w="8050" w:type="dxa"/>
          </w:tcPr>
          <w:p w14:paraId="4BDD989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飞行器转弯模式：协调转弯</w:t>
            </w:r>
          </w:p>
        </w:tc>
      </w:tr>
      <w:tr w14:paraId="404E7623">
        <w:tc>
          <w:tcPr>
            <w:tcW w:w="1020" w:type="dxa"/>
          </w:tcPr>
          <w:p w14:paraId="2870F96D">
            <w:pPr>
              <w:spacing w:after="0" w:line="240" w:lineRule="auto"/>
              <w:jc w:val="right"/>
            </w:pPr>
            <w:r>
              <w:rPr>
                <w:sz w:val="18"/>
              </w:rPr>
              <w:t>11)</w:t>
            </w:r>
          </w:p>
        </w:tc>
        <w:tc>
          <w:tcPr>
            <w:tcW w:w="8050" w:type="dxa"/>
          </w:tcPr>
          <w:p w14:paraId="1931FA5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飞行任务执行次数：大于1次</w:t>
            </w:r>
          </w:p>
        </w:tc>
      </w:tr>
      <w:tr w14:paraId="779D9148">
        <w:tc>
          <w:tcPr>
            <w:tcW w:w="1020" w:type="dxa"/>
          </w:tcPr>
          <w:p w14:paraId="76D3113A">
            <w:pPr>
              <w:spacing w:after="0" w:line="240" w:lineRule="auto"/>
              <w:jc w:val="right"/>
            </w:pPr>
            <w:r>
              <w:rPr>
                <w:sz w:val="18"/>
              </w:rPr>
              <w:t>12)</w:t>
            </w:r>
          </w:p>
        </w:tc>
        <w:tc>
          <w:tcPr>
            <w:tcW w:w="8050" w:type="dxa"/>
          </w:tcPr>
          <w:p w14:paraId="56CE342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Home点（起飞点&amp;返航点）要求：经纬度：107.1685°28.2671°高度要求：40米</w:t>
            </w:r>
          </w:p>
        </w:tc>
      </w:tr>
      <w:tr w14:paraId="77A1F843">
        <w:tc>
          <w:tcPr>
            <w:tcW w:w="1020" w:type="dxa"/>
          </w:tcPr>
          <w:p w14:paraId="18E227E8">
            <w:pPr>
              <w:spacing w:after="0" w:line="240" w:lineRule="auto"/>
              <w:jc w:val="right"/>
            </w:pPr>
            <w:r>
              <w:rPr>
                <w:sz w:val="18"/>
              </w:rPr>
              <w:t>14)</w:t>
            </w:r>
          </w:p>
        </w:tc>
        <w:tc>
          <w:tcPr>
            <w:tcW w:w="8050" w:type="dxa"/>
          </w:tcPr>
          <w:p w14:paraId="351072A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Home点（起飞点&amp;返航点）位置要求：∠H12=45°∠H14=135°、距离航点1：200米</w:t>
            </w:r>
          </w:p>
        </w:tc>
      </w:tr>
    </w:tbl>
    <w:p w14:paraId="531CB551">
      <w:r>
        <w:br w:type="page"/>
      </w:r>
    </w:p>
    <w:p w14:paraId="284778CD">
      <w:pPr>
        <w:spacing w:before="240" w:after="80"/>
      </w:pPr>
      <w:r>
        <w:rPr>
          <w:b/>
          <w:color w:val="505050"/>
          <w:sz w:val="20"/>
        </w:rPr>
        <w:t>第 39 页</w:t>
      </w:r>
    </w:p>
    <w:p w14:paraId="0DB1EE1A">
      <w:pPr>
        <w:spacing w:after="120"/>
      </w:pPr>
      <w:r>
        <w:rPr>
          <w:rFonts w:ascii="宋体" w:hAnsi="宋体"/>
          <w:b/>
          <w:sz w:val="22"/>
        </w:rPr>
        <w:t>重庆01考场地面站真题    |    日期：2026.03.26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6AC61BB">
        <w:tc>
          <w:tcPr>
            <w:tcW w:w="1020" w:type="dxa"/>
          </w:tcPr>
          <w:p w14:paraId="5BC41C07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2225489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该任务航线为如图等边三角形，航线高度为60M</w:t>
            </w:r>
          </w:p>
        </w:tc>
      </w:tr>
      <w:tr w14:paraId="2D97E81B">
        <w:tc>
          <w:tcPr>
            <w:tcW w:w="1020" w:type="dxa"/>
          </w:tcPr>
          <w:p w14:paraId="2E4434B2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1712A31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该等边三角形航线长度为120M</w:t>
            </w:r>
          </w:p>
        </w:tc>
      </w:tr>
      <w:tr w14:paraId="55B7E2A0">
        <w:tc>
          <w:tcPr>
            <w:tcW w:w="1020" w:type="dxa"/>
          </w:tcPr>
          <w:p w14:paraId="58E7BA2B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29EA47F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 ②点位于起飞点(NE)方向，距离80米</w:t>
            </w:r>
          </w:p>
        </w:tc>
      </w:tr>
      <w:tr w14:paraId="57E19648">
        <w:tc>
          <w:tcPr>
            <w:tcW w:w="1020" w:type="dxa"/>
          </w:tcPr>
          <w:p w14:paraId="3E7FFB13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375135F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5m/s</w:t>
            </w:r>
          </w:p>
        </w:tc>
      </w:tr>
      <w:tr w14:paraId="4DDF164A">
        <w:tc>
          <w:tcPr>
            <w:tcW w:w="1020" w:type="dxa"/>
          </w:tcPr>
          <w:p w14:paraId="2AD00509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20A276B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4m/s</w:t>
            </w:r>
          </w:p>
        </w:tc>
      </w:tr>
      <w:tr w14:paraId="2EFEF1A7">
        <w:tc>
          <w:tcPr>
            <w:tcW w:w="1020" w:type="dxa"/>
          </w:tcPr>
          <w:p w14:paraId="28622BFC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52B61D0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航向（或位置要求） ∠H②③=110°(夹角朝向图形外侧)</w:t>
            </w:r>
          </w:p>
        </w:tc>
      </w:tr>
      <w:tr w14:paraId="43DA22DC">
        <w:tc>
          <w:tcPr>
            <w:tcW w:w="1020" w:type="dxa"/>
          </w:tcPr>
          <w:p w14:paraId="2F5C485A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4675A2C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停止转弯，各点停留时间5秒</w:t>
            </w:r>
          </w:p>
        </w:tc>
      </w:tr>
      <w:tr w14:paraId="64A1DFC4">
        <w:tc>
          <w:tcPr>
            <w:tcW w:w="1020" w:type="dxa"/>
          </w:tcPr>
          <w:p w14:paraId="23ECC88D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13C82B8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任务航线闭合不循环，任务完成后原地悬停</w:t>
            </w:r>
          </w:p>
        </w:tc>
      </w:tr>
      <w:tr w14:paraId="475A4A4A">
        <w:tc>
          <w:tcPr>
            <w:tcW w:w="1020" w:type="dxa"/>
          </w:tcPr>
          <w:p w14:paraId="2ABEACD0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76C1342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起飞点（返航点）经纬度：104.4615°，30.8697°</w:t>
            </w:r>
          </w:p>
        </w:tc>
      </w:tr>
      <w:tr w14:paraId="6DF988F3">
        <w:tc>
          <w:tcPr>
            <w:tcW w:w="1020" w:type="dxa"/>
          </w:tcPr>
          <w:p w14:paraId="034E77AD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125ED27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起飞点高度比航线高度高10米</w:t>
            </w:r>
          </w:p>
        </w:tc>
      </w:tr>
    </w:tbl>
    <w:p w14:paraId="61FD5591">
      <w:r>
        <w:br w:type="page"/>
      </w:r>
    </w:p>
    <w:p w14:paraId="48CBFA48">
      <w:pPr>
        <w:spacing w:before="240" w:after="80"/>
      </w:pPr>
      <w:r>
        <w:rPr>
          <w:b/>
          <w:color w:val="505050"/>
          <w:sz w:val="20"/>
        </w:rPr>
        <w:t>第 40 页</w:t>
      </w:r>
    </w:p>
    <w:p w14:paraId="2B39CFD1">
      <w:pPr>
        <w:spacing w:after="120"/>
      </w:pPr>
      <w:r>
        <w:rPr>
          <w:rFonts w:ascii="宋体" w:hAnsi="宋体"/>
          <w:b/>
          <w:sz w:val="22"/>
        </w:rPr>
        <w:t>重庆01考场地面站真题    |    日期：2026.03.26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341B086">
        <w:tc>
          <w:tcPr>
            <w:tcW w:w="1020" w:type="dxa"/>
          </w:tcPr>
          <w:p w14:paraId="2811788C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7EB9189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该任务航线为如图五边形，航线高度为70M</w:t>
            </w:r>
          </w:p>
        </w:tc>
      </w:tr>
      <w:tr w14:paraId="48A89D90">
        <w:tc>
          <w:tcPr>
            <w:tcW w:w="1020" w:type="dxa"/>
          </w:tcPr>
          <w:p w14:paraId="4DB77117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7B2866C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该图形航线长度为 ①②③⑤构成正方形,④点为正方形中心点 正方形边长为160米</w:t>
            </w:r>
          </w:p>
        </w:tc>
      </w:tr>
      <w:tr w14:paraId="198545BF">
        <w:tc>
          <w:tcPr>
            <w:tcW w:w="1020" w:type="dxa"/>
          </w:tcPr>
          <w:p w14:paraId="3C3CA6B9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38F00C2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 ③点位于起飞点(SW)方向，距离120米</w:t>
            </w:r>
          </w:p>
        </w:tc>
      </w:tr>
      <w:tr w14:paraId="3EE2F721">
        <w:tc>
          <w:tcPr>
            <w:tcW w:w="1020" w:type="dxa"/>
          </w:tcPr>
          <w:p w14:paraId="091C9A29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623AD7D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3m/s</w:t>
            </w:r>
          </w:p>
        </w:tc>
      </w:tr>
      <w:tr w14:paraId="6A808ED5">
        <w:tc>
          <w:tcPr>
            <w:tcW w:w="1020" w:type="dxa"/>
          </w:tcPr>
          <w:p w14:paraId="286F6471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640EA30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2m/s</w:t>
            </w:r>
          </w:p>
        </w:tc>
      </w:tr>
      <w:tr w14:paraId="6EB44A96">
        <w:tc>
          <w:tcPr>
            <w:tcW w:w="1020" w:type="dxa"/>
          </w:tcPr>
          <w:p w14:paraId="68948EEC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16E2467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航向（或位置要求） ∠H③④=120°(夹角朝向图形外侧)</w:t>
            </w:r>
          </w:p>
        </w:tc>
      </w:tr>
      <w:tr w14:paraId="678EB76F">
        <w:tc>
          <w:tcPr>
            <w:tcW w:w="1020" w:type="dxa"/>
          </w:tcPr>
          <w:p w14:paraId="4EA2881C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0E9D55D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停止转弯，各点停留时间5秒</w:t>
            </w:r>
          </w:p>
        </w:tc>
      </w:tr>
      <w:tr w14:paraId="0984AAC1">
        <w:tc>
          <w:tcPr>
            <w:tcW w:w="1020" w:type="dxa"/>
          </w:tcPr>
          <w:p w14:paraId="036A25FF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7C3B4E3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任务航线闭合不循环，任务完成后原地悬停</w:t>
            </w:r>
          </w:p>
        </w:tc>
      </w:tr>
      <w:tr w14:paraId="4951493D">
        <w:tc>
          <w:tcPr>
            <w:tcW w:w="1020" w:type="dxa"/>
          </w:tcPr>
          <w:p w14:paraId="7032ACEE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7A2161E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起飞点（返航点）经纬度：118.3736°，35.1884°</w:t>
            </w:r>
          </w:p>
        </w:tc>
      </w:tr>
      <w:tr w14:paraId="149ED908">
        <w:tc>
          <w:tcPr>
            <w:tcW w:w="1020" w:type="dxa"/>
          </w:tcPr>
          <w:p w14:paraId="66649942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0949F90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起飞点（返航点）高度为120M</w:t>
            </w:r>
          </w:p>
        </w:tc>
      </w:tr>
    </w:tbl>
    <w:p w14:paraId="02D86D87">
      <w:r>
        <w:br w:type="page"/>
      </w:r>
    </w:p>
    <w:p w14:paraId="265AC6D7">
      <w:pPr>
        <w:spacing w:before="240" w:after="80"/>
      </w:pPr>
      <w:r>
        <w:rPr>
          <w:b/>
          <w:color w:val="505050"/>
          <w:sz w:val="20"/>
        </w:rPr>
        <w:t>第 41 页</w:t>
      </w:r>
    </w:p>
    <w:p w14:paraId="7F8B2967">
      <w:pPr>
        <w:spacing w:after="120"/>
      </w:pPr>
      <w:r>
        <w:rPr>
          <w:rFonts w:ascii="宋体" w:hAnsi="宋体"/>
          <w:b/>
          <w:sz w:val="22"/>
        </w:rPr>
        <w:t>湖南01考场地面站真题    |    日期：2026.03.11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DBE6113">
        <w:tc>
          <w:tcPr>
            <w:tcW w:w="1020" w:type="dxa"/>
          </w:tcPr>
          <w:p w14:paraId="06A64872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6C462C2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该任务航线为如图直角三角形，航线高度为90M</w:t>
            </w:r>
          </w:p>
        </w:tc>
      </w:tr>
      <w:tr w14:paraId="4E487AAC">
        <w:tc>
          <w:tcPr>
            <w:tcW w:w="1020" w:type="dxa"/>
          </w:tcPr>
          <w:p w14:paraId="23AEA5A8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1CC2CB8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该直角三角形航线边长为如图所示</w:t>
            </w:r>
          </w:p>
        </w:tc>
      </w:tr>
      <w:tr w14:paraId="46E2EB3E">
        <w:tc>
          <w:tcPr>
            <w:tcW w:w="1020" w:type="dxa"/>
          </w:tcPr>
          <w:p w14:paraId="7774D20F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0D45E06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 起飞点到②点方向(SW),距离80米</w:t>
            </w:r>
          </w:p>
        </w:tc>
      </w:tr>
      <w:tr w14:paraId="5BE01FAC">
        <w:tc>
          <w:tcPr>
            <w:tcW w:w="1020" w:type="dxa"/>
          </w:tcPr>
          <w:p w14:paraId="4F03998A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5472A54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7m/s</w:t>
            </w:r>
          </w:p>
        </w:tc>
      </w:tr>
      <w:tr w14:paraId="122A9D47">
        <w:tc>
          <w:tcPr>
            <w:tcW w:w="1020" w:type="dxa"/>
          </w:tcPr>
          <w:p w14:paraId="5B3F3363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2472B78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3m/s</w:t>
            </w:r>
          </w:p>
        </w:tc>
      </w:tr>
      <w:tr w14:paraId="2603591A">
        <w:tc>
          <w:tcPr>
            <w:tcW w:w="1020" w:type="dxa"/>
          </w:tcPr>
          <w:p w14:paraId="6376148C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1A46538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航向为（或位置要求） ∠H②①=50°(夹角朝向图形外侧)</w:t>
            </w:r>
          </w:p>
        </w:tc>
      </w:tr>
      <w:tr w14:paraId="71440877">
        <w:tc>
          <w:tcPr>
            <w:tcW w:w="1020" w:type="dxa"/>
          </w:tcPr>
          <w:p w14:paraId="4CEE25EA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4B61378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停止转弯</w:t>
            </w:r>
          </w:p>
        </w:tc>
      </w:tr>
      <w:tr w14:paraId="6BDB7061">
        <w:tc>
          <w:tcPr>
            <w:tcW w:w="1020" w:type="dxa"/>
          </w:tcPr>
          <w:p w14:paraId="525545B1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0286151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任务航线闭合不循环，任务完成后返航</w:t>
            </w:r>
          </w:p>
        </w:tc>
      </w:tr>
      <w:tr w14:paraId="7B41AD9C">
        <w:tc>
          <w:tcPr>
            <w:tcW w:w="1020" w:type="dxa"/>
          </w:tcPr>
          <w:p w14:paraId="30725B5A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5E9E18E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 104.4615°，30.8697°（要求0误差）</w:t>
            </w:r>
          </w:p>
        </w:tc>
      </w:tr>
      <w:tr w14:paraId="789F19C8">
        <w:tc>
          <w:tcPr>
            <w:tcW w:w="1020" w:type="dxa"/>
          </w:tcPr>
          <w:p w14:paraId="74858E96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5D9E570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起飞点高度比航线高度高10米</w:t>
            </w:r>
          </w:p>
        </w:tc>
      </w:tr>
    </w:tbl>
    <w:p w14:paraId="048CEA3E">
      <w:r>
        <w:br w:type="page"/>
      </w:r>
    </w:p>
    <w:p w14:paraId="66DA032F">
      <w:pPr>
        <w:spacing w:before="240" w:after="80"/>
      </w:pPr>
      <w:r>
        <w:rPr>
          <w:b/>
          <w:color w:val="505050"/>
          <w:sz w:val="20"/>
        </w:rPr>
        <w:t>第 42 页</w:t>
      </w:r>
    </w:p>
    <w:p w14:paraId="6223DD10">
      <w:pPr>
        <w:spacing w:after="120"/>
      </w:pPr>
      <w:r>
        <w:rPr>
          <w:rFonts w:ascii="宋体" w:hAnsi="宋体"/>
          <w:b/>
          <w:sz w:val="22"/>
        </w:rPr>
        <w:t>湖南01考场地面站真题    |    日期：2026.03.11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EAE0F2C">
        <w:tc>
          <w:tcPr>
            <w:tcW w:w="1020" w:type="dxa"/>
          </w:tcPr>
          <w:p w14:paraId="760BBF56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177604C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该任务航线为如图五边形，航线高度为70M</w:t>
            </w:r>
          </w:p>
        </w:tc>
      </w:tr>
      <w:tr w14:paraId="2571CC66">
        <w:tc>
          <w:tcPr>
            <w:tcW w:w="1020" w:type="dxa"/>
          </w:tcPr>
          <w:p w14:paraId="6DEA7536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2F21EC4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该图形航线长度为 ①②=②③=③④=④⑤=⑤①边=150米</w:t>
            </w:r>
          </w:p>
        </w:tc>
      </w:tr>
      <w:tr w14:paraId="2B1D4343">
        <w:tc>
          <w:tcPr>
            <w:tcW w:w="1020" w:type="dxa"/>
          </w:tcPr>
          <w:p w14:paraId="2A938259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0319F18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 起飞点到①点方向(NW),距离120米 ④ ∠1=90°∠2=90°</w:t>
            </w:r>
          </w:p>
        </w:tc>
      </w:tr>
      <w:tr w14:paraId="1BD332C6">
        <w:tc>
          <w:tcPr>
            <w:tcW w:w="1020" w:type="dxa"/>
          </w:tcPr>
          <w:p w14:paraId="45FD2C9B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000F268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6m/s</w:t>
            </w:r>
          </w:p>
        </w:tc>
      </w:tr>
      <w:tr w14:paraId="50677803">
        <w:tc>
          <w:tcPr>
            <w:tcW w:w="1020" w:type="dxa"/>
          </w:tcPr>
          <w:p w14:paraId="1E4807EE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4244EB4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3m/s</w:t>
            </w:r>
          </w:p>
        </w:tc>
      </w:tr>
      <w:tr w14:paraId="6B8615AE">
        <w:tc>
          <w:tcPr>
            <w:tcW w:w="1020" w:type="dxa"/>
          </w:tcPr>
          <w:p w14:paraId="01500914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2F87921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航向（或位置要求） ∠H①⑤=75°(夹角朝向图形外侧)</w:t>
            </w:r>
          </w:p>
        </w:tc>
      </w:tr>
      <w:tr w14:paraId="65E2CA02">
        <w:tc>
          <w:tcPr>
            <w:tcW w:w="1020" w:type="dxa"/>
          </w:tcPr>
          <w:p w14:paraId="71B3C102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58D5E4E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停止转弯</w:t>
            </w:r>
          </w:p>
        </w:tc>
      </w:tr>
      <w:tr w14:paraId="01DE7A35">
        <w:tc>
          <w:tcPr>
            <w:tcW w:w="1020" w:type="dxa"/>
          </w:tcPr>
          <w:p w14:paraId="49480B42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649313D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任务航线闭合不循环，任务完成后返航</w:t>
            </w:r>
          </w:p>
        </w:tc>
      </w:tr>
      <w:tr w14:paraId="5ABEDE03">
        <w:tc>
          <w:tcPr>
            <w:tcW w:w="1020" w:type="dxa"/>
          </w:tcPr>
          <w:p w14:paraId="439B55E4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2834497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 118.3736°，35.1884°</w:t>
            </w:r>
          </w:p>
        </w:tc>
      </w:tr>
      <w:tr w14:paraId="7A0D14B7">
        <w:tc>
          <w:tcPr>
            <w:tcW w:w="1020" w:type="dxa"/>
          </w:tcPr>
          <w:p w14:paraId="464F5002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4CF0A66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起飞点高度比航线高度高20米</w:t>
            </w:r>
          </w:p>
        </w:tc>
      </w:tr>
    </w:tbl>
    <w:p w14:paraId="1122E5B0">
      <w:r>
        <w:br w:type="page"/>
      </w:r>
    </w:p>
    <w:p w14:paraId="74B2B229">
      <w:pPr>
        <w:spacing w:before="240" w:after="80"/>
      </w:pPr>
      <w:r>
        <w:rPr>
          <w:b/>
          <w:color w:val="505050"/>
          <w:sz w:val="20"/>
        </w:rPr>
        <w:t>第 43 页</w:t>
      </w:r>
    </w:p>
    <w:p w14:paraId="1E8401A4">
      <w:pPr>
        <w:spacing w:after="120"/>
      </w:pPr>
      <w:r>
        <w:rPr>
          <w:rFonts w:ascii="宋体" w:hAnsi="宋体"/>
          <w:b/>
          <w:sz w:val="22"/>
        </w:rPr>
        <w:t>内蒙古02考场地面站真题    |    日期：2026.04.06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E1DA32D">
        <w:tc>
          <w:tcPr>
            <w:tcW w:w="1020" w:type="dxa"/>
          </w:tcPr>
          <w:p w14:paraId="759938C5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4217132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该任务航线为如图等边三角形，航线高度为110M</w:t>
            </w:r>
          </w:p>
        </w:tc>
      </w:tr>
      <w:tr w14:paraId="0777E228">
        <w:tc>
          <w:tcPr>
            <w:tcW w:w="1020" w:type="dxa"/>
          </w:tcPr>
          <w:p w14:paraId="33F223DB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472B9B5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该等边三角形航线长度为120M</w:t>
            </w:r>
          </w:p>
        </w:tc>
      </w:tr>
      <w:tr w14:paraId="63F4785C">
        <w:tc>
          <w:tcPr>
            <w:tcW w:w="1020" w:type="dxa"/>
          </w:tcPr>
          <w:p w14:paraId="55301540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263FF3D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起飞点/返航点要求起飞点位于③点(NE)方向，距离80米</w:t>
            </w:r>
          </w:p>
        </w:tc>
      </w:tr>
      <w:tr w14:paraId="79F17E13">
        <w:tc>
          <w:tcPr>
            <w:tcW w:w="1020" w:type="dxa"/>
          </w:tcPr>
          <w:p w14:paraId="049F8141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53DE9AE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6m/s</w:t>
            </w:r>
          </w:p>
        </w:tc>
      </w:tr>
      <w:tr w14:paraId="297A72E3">
        <w:tc>
          <w:tcPr>
            <w:tcW w:w="1020" w:type="dxa"/>
          </w:tcPr>
          <w:p w14:paraId="14B2BDFF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267E239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4m/s</w:t>
            </w:r>
          </w:p>
        </w:tc>
      </w:tr>
      <w:tr w14:paraId="581700AF">
        <w:tc>
          <w:tcPr>
            <w:tcW w:w="1020" w:type="dxa"/>
          </w:tcPr>
          <w:p w14:paraId="40F1F2C8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086611A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航向为（或位置要求） ∠H③①=140° (夹角朝向图形外侧,夹角不经过图形内侧)</w:t>
            </w:r>
          </w:p>
        </w:tc>
      </w:tr>
      <w:tr w14:paraId="25A151E8">
        <w:tc>
          <w:tcPr>
            <w:tcW w:w="1020" w:type="dxa"/>
          </w:tcPr>
          <w:p w14:paraId="4768BB8A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48B1B6B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停止转弯，各点停留时间7秒</w:t>
            </w:r>
          </w:p>
        </w:tc>
      </w:tr>
      <w:tr w14:paraId="67E98862">
        <w:tc>
          <w:tcPr>
            <w:tcW w:w="1020" w:type="dxa"/>
          </w:tcPr>
          <w:p w14:paraId="33A26AEE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4CC159A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任务航线闭合不循环，任务完成后返航</w:t>
            </w:r>
          </w:p>
        </w:tc>
      </w:tr>
      <w:tr w14:paraId="0C67680A">
        <w:tc>
          <w:tcPr>
            <w:tcW w:w="1020" w:type="dxa"/>
          </w:tcPr>
          <w:p w14:paraId="6EE0B416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78AB312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起飞点（返航点）经纬度：111.6913°，40.8953°（要求0误差）</w:t>
            </w:r>
          </w:p>
        </w:tc>
      </w:tr>
      <w:tr w14:paraId="2C6096C1">
        <w:tc>
          <w:tcPr>
            <w:tcW w:w="1020" w:type="dxa"/>
          </w:tcPr>
          <w:p w14:paraId="484DFD0D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73C3281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起飞点高度为航线高度</w:t>
            </w:r>
          </w:p>
        </w:tc>
      </w:tr>
    </w:tbl>
    <w:p w14:paraId="5B68D58D">
      <w:r>
        <w:br w:type="page"/>
      </w:r>
    </w:p>
    <w:p w14:paraId="7F7102B4">
      <w:pPr>
        <w:spacing w:before="240" w:after="80"/>
      </w:pPr>
      <w:r>
        <w:rPr>
          <w:b/>
          <w:color w:val="505050"/>
          <w:sz w:val="20"/>
        </w:rPr>
        <w:t>第 44 页</w:t>
      </w:r>
    </w:p>
    <w:p w14:paraId="0E7B2EF9">
      <w:pPr>
        <w:spacing w:after="120"/>
      </w:pPr>
      <w:r>
        <w:rPr>
          <w:rFonts w:ascii="宋体" w:hAnsi="宋体"/>
          <w:b/>
          <w:sz w:val="22"/>
        </w:rPr>
        <w:t>四川03考场地面站真题    |    日期：2026.03.10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89538D7">
        <w:tc>
          <w:tcPr>
            <w:tcW w:w="1020" w:type="dxa"/>
          </w:tcPr>
          <w:p w14:paraId="2BFB1947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3D292BA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该任务航线为如图四边形，航线高度为50M</w:t>
            </w:r>
          </w:p>
        </w:tc>
      </w:tr>
      <w:tr w14:paraId="1C6FF621">
        <w:tc>
          <w:tcPr>
            <w:tcW w:w="1020" w:type="dxa"/>
          </w:tcPr>
          <w:p w14:paraId="7BF2CF09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2C81D92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该图形航线长度为 ①④②③为正方形，边长180米</w:t>
            </w:r>
          </w:p>
        </w:tc>
      </w:tr>
      <w:tr w14:paraId="77C1FDA3">
        <w:tc>
          <w:tcPr>
            <w:tcW w:w="1020" w:type="dxa"/>
          </w:tcPr>
          <w:p w14:paraId="58C703F4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01EABED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 起飞点到①点方向(NW),距离110米</w:t>
            </w:r>
          </w:p>
        </w:tc>
      </w:tr>
      <w:tr w14:paraId="092C9EAE">
        <w:tc>
          <w:tcPr>
            <w:tcW w:w="1020" w:type="dxa"/>
          </w:tcPr>
          <w:p w14:paraId="7C527152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071BE75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5m/s</w:t>
            </w:r>
          </w:p>
        </w:tc>
      </w:tr>
      <w:tr w14:paraId="1DDC83A8">
        <w:tc>
          <w:tcPr>
            <w:tcW w:w="1020" w:type="dxa"/>
          </w:tcPr>
          <w:p w14:paraId="2A27648D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259030A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4m/s</w:t>
            </w:r>
          </w:p>
        </w:tc>
      </w:tr>
      <w:tr w14:paraId="79FFDFD1">
        <w:tc>
          <w:tcPr>
            <w:tcW w:w="1020" w:type="dxa"/>
          </w:tcPr>
          <w:p w14:paraId="22A30882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20E5573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航向为（或位置要求） ∠H①④=90°(夹角朝向图形外侧)</w:t>
            </w:r>
          </w:p>
        </w:tc>
      </w:tr>
      <w:tr w14:paraId="37768C78">
        <w:tc>
          <w:tcPr>
            <w:tcW w:w="1020" w:type="dxa"/>
          </w:tcPr>
          <w:p w14:paraId="03D49207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314D8ED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停止转弯，各点停留时间8秒</w:t>
            </w:r>
          </w:p>
        </w:tc>
      </w:tr>
      <w:tr w14:paraId="4106098F">
        <w:tc>
          <w:tcPr>
            <w:tcW w:w="1020" w:type="dxa"/>
          </w:tcPr>
          <w:p w14:paraId="62325798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74E3876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任务航线闭合不循环，任务完成后原地悬停</w:t>
            </w:r>
          </w:p>
        </w:tc>
      </w:tr>
      <w:tr w14:paraId="45064CA8">
        <w:tc>
          <w:tcPr>
            <w:tcW w:w="1020" w:type="dxa"/>
          </w:tcPr>
          <w:p w14:paraId="7593679B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045563F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起飞点（返航点）经纬度：118.3766°，35.1884°</w:t>
            </w:r>
          </w:p>
        </w:tc>
      </w:tr>
      <w:tr w14:paraId="08AF73AD">
        <w:tc>
          <w:tcPr>
            <w:tcW w:w="1020" w:type="dxa"/>
          </w:tcPr>
          <w:p w14:paraId="2CB6A48F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0E5EDE2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起飞点高度为航线高度</w:t>
            </w:r>
          </w:p>
        </w:tc>
      </w:tr>
    </w:tbl>
    <w:p w14:paraId="2ECD1038">
      <w:r>
        <w:br w:type="page"/>
      </w:r>
    </w:p>
    <w:p w14:paraId="1AA10F21">
      <w:pPr>
        <w:spacing w:before="240" w:after="80"/>
      </w:pPr>
      <w:r>
        <w:rPr>
          <w:b/>
          <w:color w:val="505050"/>
          <w:sz w:val="20"/>
        </w:rPr>
        <w:t>第 45 页</w:t>
      </w:r>
    </w:p>
    <w:p w14:paraId="3435D992">
      <w:pPr>
        <w:spacing w:after="120"/>
      </w:pPr>
      <w:r>
        <w:rPr>
          <w:rFonts w:ascii="宋体" w:hAnsi="宋体"/>
          <w:b/>
          <w:sz w:val="22"/>
        </w:rPr>
        <w:t>安徽02考场地面站真题    |    日期：2026.04.13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B7552D9">
        <w:tc>
          <w:tcPr>
            <w:tcW w:w="1020" w:type="dxa"/>
          </w:tcPr>
          <w:p w14:paraId="43DD6BAC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182B1F1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该等腰直角三角形航线高度为85M</w:t>
            </w:r>
          </w:p>
        </w:tc>
      </w:tr>
      <w:tr w14:paraId="2D3CB665">
        <w:tc>
          <w:tcPr>
            <w:tcW w:w="1020" w:type="dxa"/>
          </w:tcPr>
          <w:p w14:paraId="524DE0BE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0381FA8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该等腰直角三角形航线边长为①②边及①③边边长120米</w:t>
            </w:r>
          </w:p>
        </w:tc>
      </w:tr>
      <w:tr w14:paraId="6678479E">
        <w:tc>
          <w:tcPr>
            <w:tcW w:w="1020" w:type="dxa"/>
          </w:tcPr>
          <w:p w14:paraId="0A10383F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442414A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 起飞点到③点40 米，∠H21为35° (H在三角形内)</w:t>
            </w:r>
          </w:p>
        </w:tc>
      </w:tr>
      <w:tr w14:paraId="428AC35B">
        <w:tc>
          <w:tcPr>
            <w:tcW w:w="1020" w:type="dxa"/>
          </w:tcPr>
          <w:p w14:paraId="3B47F994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7DA141A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5M/S</w:t>
            </w:r>
          </w:p>
        </w:tc>
      </w:tr>
      <w:tr w14:paraId="2C69C164">
        <w:tc>
          <w:tcPr>
            <w:tcW w:w="1020" w:type="dxa"/>
          </w:tcPr>
          <w:p w14:paraId="4B5E1702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1063622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2M/S</w:t>
            </w:r>
          </w:p>
        </w:tc>
      </w:tr>
      <w:tr w14:paraId="57933D51">
        <w:tc>
          <w:tcPr>
            <w:tcW w:w="1020" w:type="dxa"/>
          </w:tcPr>
          <w:p w14:paraId="445C1694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6C309D9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航向为（或位置要求） ②点在③点(120°)方向</w:t>
            </w:r>
          </w:p>
        </w:tc>
      </w:tr>
      <w:tr w14:paraId="30181CEB">
        <w:tc>
          <w:tcPr>
            <w:tcW w:w="1020" w:type="dxa"/>
          </w:tcPr>
          <w:p w14:paraId="25F5FF11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496F38D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停止转弯，1点停留时间3秒，后续 各点停留时间依次增加2秒</w:t>
            </w:r>
          </w:p>
        </w:tc>
      </w:tr>
      <w:tr w14:paraId="179C8CD0">
        <w:tc>
          <w:tcPr>
            <w:tcW w:w="1020" w:type="dxa"/>
          </w:tcPr>
          <w:p w14:paraId="27FAA159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15C0E88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闭合不循环，任务结束后返航</w:t>
            </w:r>
          </w:p>
        </w:tc>
      </w:tr>
      <w:tr w14:paraId="48CE7A6C">
        <w:tc>
          <w:tcPr>
            <w:tcW w:w="1020" w:type="dxa"/>
          </w:tcPr>
          <w:p w14:paraId="3F1EE119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5AC5254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起飞点经纬度：106.8299°，29.6804°（要求0误差）</w:t>
            </w:r>
          </w:p>
        </w:tc>
      </w:tr>
    </w:tbl>
    <w:p w14:paraId="04AFDA6E">
      <w:r>
        <w:br w:type="page"/>
      </w:r>
    </w:p>
    <w:p w14:paraId="1A21C046">
      <w:pPr>
        <w:spacing w:before="240" w:after="80"/>
      </w:pPr>
      <w:r>
        <w:rPr>
          <w:b/>
          <w:color w:val="505050"/>
          <w:sz w:val="20"/>
        </w:rPr>
        <w:t>第 46 页</w:t>
      </w:r>
    </w:p>
    <w:p w14:paraId="7A955474">
      <w:pPr>
        <w:spacing w:after="120"/>
      </w:pPr>
      <w:r>
        <w:rPr>
          <w:rFonts w:ascii="宋体" w:hAnsi="宋体"/>
          <w:b/>
          <w:sz w:val="22"/>
        </w:rPr>
        <w:t>安徽02考场地面站真题    |    日期：2026.04.13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1BBE75A">
        <w:tc>
          <w:tcPr>
            <w:tcW w:w="1020" w:type="dxa"/>
          </w:tcPr>
          <w:p w14:paraId="6F8E0B8F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32BCB25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该等腰直角三角形航线高度为65M</w:t>
            </w:r>
          </w:p>
        </w:tc>
      </w:tr>
      <w:tr w14:paraId="70CEF9EB">
        <w:tc>
          <w:tcPr>
            <w:tcW w:w="1020" w:type="dxa"/>
          </w:tcPr>
          <w:p w14:paraId="1603BC39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4F64F46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该等腰直角三角形航线边长为 ①②边及①③边边长100米</w:t>
            </w:r>
          </w:p>
        </w:tc>
      </w:tr>
      <w:tr w14:paraId="6D369072">
        <w:tc>
          <w:tcPr>
            <w:tcW w:w="1020" w:type="dxa"/>
          </w:tcPr>
          <w:p w14:paraId="356BB56B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0005D94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 起飞点到②点50米，∠H21为30° (H在三角形内)</w:t>
            </w:r>
          </w:p>
        </w:tc>
      </w:tr>
      <w:tr w14:paraId="12C31509">
        <w:tc>
          <w:tcPr>
            <w:tcW w:w="1020" w:type="dxa"/>
          </w:tcPr>
          <w:p w14:paraId="6123CDB0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036CADB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5M/S</w:t>
            </w:r>
          </w:p>
        </w:tc>
      </w:tr>
      <w:tr w14:paraId="3D24F9B8">
        <w:tc>
          <w:tcPr>
            <w:tcW w:w="1020" w:type="dxa"/>
          </w:tcPr>
          <w:p w14:paraId="11F56D42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1ECC77F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2M/S</w:t>
            </w:r>
          </w:p>
        </w:tc>
      </w:tr>
      <w:tr w14:paraId="605FF9BD">
        <w:tc>
          <w:tcPr>
            <w:tcW w:w="1020" w:type="dxa"/>
          </w:tcPr>
          <w:p w14:paraId="0E26BE6D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5ECB22D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航向为（或位置要求） ②点在③点(100°)方向</w:t>
            </w:r>
          </w:p>
        </w:tc>
      </w:tr>
      <w:tr w14:paraId="71BDC91A">
        <w:tc>
          <w:tcPr>
            <w:tcW w:w="1020" w:type="dxa"/>
          </w:tcPr>
          <w:p w14:paraId="05BA3065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5ABB97E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停止转弯，1点停留时间3秒，后续 各点停留时间依次增加2秒</w:t>
            </w:r>
          </w:p>
        </w:tc>
      </w:tr>
      <w:tr w14:paraId="459D1E44">
        <w:tc>
          <w:tcPr>
            <w:tcW w:w="1020" w:type="dxa"/>
          </w:tcPr>
          <w:p w14:paraId="5D301D2C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2C550DD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闭合不循环,任务结束后返航</w:t>
            </w:r>
          </w:p>
        </w:tc>
      </w:tr>
      <w:tr w14:paraId="646073EF">
        <w:tc>
          <w:tcPr>
            <w:tcW w:w="1020" w:type="dxa"/>
          </w:tcPr>
          <w:p w14:paraId="6AB40384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6148677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起飞点经纬度：106.8299°，29.6804°（要求0误差）</w:t>
            </w:r>
          </w:p>
        </w:tc>
      </w:tr>
    </w:tbl>
    <w:p w14:paraId="789ED35C">
      <w:r>
        <w:br w:type="page"/>
      </w:r>
    </w:p>
    <w:p w14:paraId="6C6BD9B8">
      <w:pPr>
        <w:spacing w:before="240" w:after="80"/>
      </w:pPr>
      <w:r>
        <w:rPr>
          <w:b/>
          <w:color w:val="505050"/>
          <w:sz w:val="20"/>
        </w:rPr>
        <w:t>第 47 页</w:t>
      </w:r>
    </w:p>
    <w:p w14:paraId="79BD1D0D">
      <w:pPr>
        <w:spacing w:after="120"/>
      </w:pPr>
      <w:r>
        <w:rPr>
          <w:rFonts w:ascii="宋体" w:hAnsi="宋体"/>
          <w:b/>
          <w:sz w:val="22"/>
        </w:rPr>
        <w:t>福建01考场地面站真题    |    日期：2026.04.13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1C67C25">
        <w:tc>
          <w:tcPr>
            <w:tcW w:w="1020" w:type="dxa"/>
          </w:tcPr>
          <w:p w14:paraId="4C4C35D8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5840987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该任务航线为如图五边形，航线高度为80M</w:t>
            </w:r>
          </w:p>
        </w:tc>
      </w:tr>
      <w:tr w14:paraId="1DF75F42">
        <w:tc>
          <w:tcPr>
            <w:tcW w:w="1020" w:type="dxa"/>
          </w:tcPr>
          <w:p w14:paraId="5E874E06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3D2A98D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该图形航线长度为①②③⑤构成正方形，④点为正方形中心点 正方形边长为150米</w:t>
            </w:r>
          </w:p>
        </w:tc>
      </w:tr>
      <w:tr w14:paraId="258ADF60">
        <w:tc>
          <w:tcPr>
            <w:tcW w:w="1020" w:type="dxa"/>
          </w:tcPr>
          <w:p w14:paraId="30E02B5F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2AA090A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 起飞点位于①点(NW)方向,距离120米</w:t>
            </w:r>
          </w:p>
        </w:tc>
      </w:tr>
      <w:tr w14:paraId="46E32B9B">
        <w:tc>
          <w:tcPr>
            <w:tcW w:w="1020" w:type="dxa"/>
          </w:tcPr>
          <w:p w14:paraId="15786CAB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49DB09B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5 m/s</w:t>
            </w:r>
          </w:p>
        </w:tc>
      </w:tr>
      <w:tr w14:paraId="69FB4573">
        <w:tc>
          <w:tcPr>
            <w:tcW w:w="1020" w:type="dxa"/>
          </w:tcPr>
          <w:p w14:paraId="6D865FFA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0D20F7A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4m/s</w:t>
            </w:r>
          </w:p>
        </w:tc>
      </w:tr>
      <w:tr w14:paraId="7DECF46D">
        <w:tc>
          <w:tcPr>
            <w:tcW w:w="1020" w:type="dxa"/>
          </w:tcPr>
          <w:p w14:paraId="26B6223E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7A18B2E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航向（或位置要求） ∠H①⑤=120°，∠H①②=150°</w:t>
            </w:r>
          </w:p>
        </w:tc>
      </w:tr>
      <w:tr w14:paraId="40210015">
        <w:tc>
          <w:tcPr>
            <w:tcW w:w="1020" w:type="dxa"/>
          </w:tcPr>
          <w:p w14:paraId="79EDF0CF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76AC616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停止转弯，各点停留时间9秒</w:t>
            </w:r>
          </w:p>
        </w:tc>
      </w:tr>
      <w:tr w14:paraId="30FEA2BF">
        <w:tc>
          <w:tcPr>
            <w:tcW w:w="1020" w:type="dxa"/>
          </w:tcPr>
          <w:p w14:paraId="4D39EA11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4BD74D4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任务航线闭合不循环，任务完成后原地悬停</w:t>
            </w:r>
          </w:p>
        </w:tc>
      </w:tr>
      <w:tr w14:paraId="3263328D">
        <w:tc>
          <w:tcPr>
            <w:tcW w:w="1020" w:type="dxa"/>
          </w:tcPr>
          <w:p w14:paraId="0893A4B5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4453663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起飞点（返航点）经纬度：119.3776°，36.1884°（要求0误差）</w:t>
            </w:r>
          </w:p>
        </w:tc>
      </w:tr>
      <w:tr w14:paraId="6C89E377">
        <w:tc>
          <w:tcPr>
            <w:tcW w:w="1020" w:type="dxa"/>
          </w:tcPr>
          <w:p w14:paraId="7EF8EFF5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1D87FEC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起飞点高度为航线高度</w:t>
            </w:r>
          </w:p>
        </w:tc>
      </w:tr>
    </w:tbl>
    <w:p w14:paraId="4FC0E3EC">
      <w:r>
        <w:br w:type="page"/>
      </w:r>
    </w:p>
    <w:p w14:paraId="0F6190A6">
      <w:pPr>
        <w:spacing w:before="240" w:after="80"/>
      </w:pPr>
      <w:r>
        <w:rPr>
          <w:b/>
          <w:color w:val="505050"/>
          <w:sz w:val="20"/>
        </w:rPr>
        <w:t>第 48 页</w:t>
      </w:r>
    </w:p>
    <w:p w14:paraId="00A6A305">
      <w:pPr>
        <w:spacing w:after="120"/>
      </w:pPr>
      <w:r>
        <w:rPr>
          <w:rFonts w:ascii="宋体" w:hAnsi="宋体"/>
          <w:b/>
          <w:sz w:val="22"/>
        </w:rPr>
        <w:t>天津01考场地面站真题    |    日期：2026.04.17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EF9C241">
        <w:tc>
          <w:tcPr>
            <w:tcW w:w="1020" w:type="dxa"/>
          </w:tcPr>
          <w:p w14:paraId="3B5389C3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1D4DA0F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该任务航线为如图正六边形，航线高度为75M</w:t>
            </w:r>
          </w:p>
        </w:tc>
      </w:tr>
      <w:tr w14:paraId="67AA26ED">
        <w:tc>
          <w:tcPr>
            <w:tcW w:w="1020" w:type="dxa"/>
          </w:tcPr>
          <w:p w14:paraId="007CE57A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16FEB61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该正六边形航线边长为150M</w:t>
            </w:r>
          </w:p>
        </w:tc>
      </w:tr>
      <w:tr w14:paraId="41643976">
        <w:tc>
          <w:tcPr>
            <w:tcW w:w="1020" w:type="dxa"/>
          </w:tcPr>
          <w:p w14:paraId="50A07DCF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2325072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 ∠H①⑥=150°（夹角朝向图形外侧） H到①距离80米</w:t>
            </w:r>
          </w:p>
        </w:tc>
      </w:tr>
      <w:tr w14:paraId="16FA7668">
        <w:tc>
          <w:tcPr>
            <w:tcW w:w="1020" w:type="dxa"/>
          </w:tcPr>
          <w:p w14:paraId="40DBFDC5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21BC17F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6m/s</w:t>
            </w:r>
          </w:p>
        </w:tc>
      </w:tr>
      <w:tr w14:paraId="6BAAC9C1">
        <w:tc>
          <w:tcPr>
            <w:tcW w:w="1020" w:type="dxa"/>
          </w:tcPr>
          <w:p w14:paraId="6F798BE7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43BC668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4m/s</w:t>
            </w:r>
          </w:p>
        </w:tc>
      </w:tr>
      <w:tr w14:paraId="12A4710F">
        <w:tc>
          <w:tcPr>
            <w:tcW w:w="1020" w:type="dxa"/>
          </w:tcPr>
          <w:p w14:paraId="6DB07331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724A7EF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航向为（或位置要求） ⑤位于④点(NW)方向</w:t>
            </w:r>
          </w:p>
        </w:tc>
      </w:tr>
      <w:tr w14:paraId="6A991B02">
        <w:tc>
          <w:tcPr>
            <w:tcW w:w="1020" w:type="dxa"/>
          </w:tcPr>
          <w:p w14:paraId="52574F84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709AFC9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停止转弯，各点停留时间6秒</w:t>
            </w:r>
          </w:p>
        </w:tc>
      </w:tr>
      <w:tr w14:paraId="613D365C">
        <w:tc>
          <w:tcPr>
            <w:tcW w:w="1020" w:type="dxa"/>
          </w:tcPr>
          <w:p w14:paraId="7EE95DB1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388AFBB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是否循环执行任务航线闭合不循环，任务完成后原地悬停</w:t>
            </w:r>
          </w:p>
        </w:tc>
      </w:tr>
      <w:tr w14:paraId="09F039A6">
        <w:tc>
          <w:tcPr>
            <w:tcW w:w="1020" w:type="dxa"/>
          </w:tcPr>
          <w:p w14:paraId="5C8B9CDE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1716D41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起飞点（返航点）经纬度：118.3776°，35.1844°</w:t>
            </w:r>
          </w:p>
        </w:tc>
      </w:tr>
      <w:tr w14:paraId="4B763E48">
        <w:tc>
          <w:tcPr>
            <w:tcW w:w="1020" w:type="dxa"/>
          </w:tcPr>
          <w:p w14:paraId="79EA6852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62DAD5D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起飞点高度为航线高度</w:t>
            </w:r>
          </w:p>
        </w:tc>
      </w:tr>
    </w:tbl>
    <w:p w14:paraId="312ADD7A">
      <w:r>
        <w:br w:type="page"/>
      </w:r>
    </w:p>
    <w:p w14:paraId="20D7F34E">
      <w:pPr>
        <w:spacing w:before="240" w:after="80"/>
      </w:pPr>
      <w:r>
        <w:rPr>
          <w:b/>
          <w:color w:val="505050"/>
          <w:sz w:val="20"/>
        </w:rPr>
        <w:t>第 49 页</w:t>
      </w:r>
    </w:p>
    <w:p w14:paraId="3E614909">
      <w:pPr>
        <w:spacing w:after="120"/>
      </w:pPr>
      <w:r>
        <w:rPr>
          <w:rFonts w:ascii="宋体" w:hAnsi="宋体"/>
          <w:b/>
          <w:sz w:val="22"/>
        </w:rPr>
        <w:t>天津01考场地面站真题    |    日期：2026.04.17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90452CA">
        <w:tc>
          <w:tcPr>
            <w:tcW w:w="1020" w:type="dxa"/>
          </w:tcPr>
          <w:p w14:paraId="51B503D0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066D72B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该任务航线为如图扫描航线，航线高度为60M</w:t>
            </w:r>
          </w:p>
        </w:tc>
      </w:tr>
      <w:tr w14:paraId="78433211">
        <w:tc>
          <w:tcPr>
            <w:tcW w:w="1020" w:type="dxa"/>
          </w:tcPr>
          <w:p w14:paraId="4CE61080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263C325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该扫描航线单边长度为200M</w:t>
            </w:r>
          </w:p>
        </w:tc>
      </w:tr>
      <w:tr w14:paraId="57A796BD">
        <w:tc>
          <w:tcPr>
            <w:tcW w:w="1020" w:type="dxa"/>
          </w:tcPr>
          <w:p w14:paraId="619BB6C5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4C1EE64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该扫描航线间隔为 40M</w:t>
            </w:r>
          </w:p>
        </w:tc>
      </w:tr>
      <w:tr w14:paraId="7CD2D45B">
        <w:tc>
          <w:tcPr>
            <w:tcW w:w="1020" w:type="dxa"/>
          </w:tcPr>
          <w:p w14:paraId="36CCC81C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187C6B6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起飞点/返航点要求起飞点位于①点(SE)方向距离150米</w:t>
            </w:r>
          </w:p>
        </w:tc>
      </w:tr>
      <w:tr w14:paraId="592EB26E">
        <w:tc>
          <w:tcPr>
            <w:tcW w:w="1020" w:type="dxa"/>
          </w:tcPr>
          <w:p w14:paraId="22340B51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2E3A01D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4 m/s</w:t>
            </w:r>
          </w:p>
        </w:tc>
      </w:tr>
      <w:tr w14:paraId="67C8BCE6">
        <w:tc>
          <w:tcPr>
            <w:tcW w:w="1020" w:type="dxa"/>
          </w:tcPr>
          <w:p w14:paraId="32BBF715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4219984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2 m/s</w:t>
            </w:r>
          </w:p>
        </w:tc>
      </w:tr>
      <w:tr w14:paraId="0E2E9F04">
        <w:tc>
          <w:tcPr>
            <w:tcW w:w="1020" w:type="dxa"/>
          </w:tcPr>
          <w:p w14:paraId="537E617B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773A24A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航向为（或位置要求） ∠H①②=80°(夹角朝向图形外侧)</w:t>
            </w:r>
          </w:p>
        </w:tc>
      </w:tr>
      <w:tr w14:paraId="35D61D06">
        <w:tc>
          <w:tcPr>
            <w:tcW w:w="1020" w:type="dxa"/>
          </w:tcPr>
          <w:p w14:paraId="06BEBC6D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3AB3810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停止转弯，各点停留时间5秒</w:t>
            </w:r>
          </w:p>
        </w:tc>
      </w:tr>
      <w:tr w14:paraId="6B130FCB">
        <w:tc>
          <w:tcPr>
            <w:tcW w:w="1020" w:type="dxa"/>
          </w:tcPr>
          <w:p w14:paraId="1D1FF74D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2321B97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任务航线不循环，任务完成后返航</w:t>
            </w:r>
          </w:p>
        </w:tc>
      </w:tr>
      <w:tr w14:paraId="735BBB1A">
        <w:tc>
          <w:tcPr>
            <w:tcW w:w="1020" w:type="dxa"/>
          </w:tcPr>
          <w:p w14:paraId="439C9981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095FF50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起飞点（返航点）经纬度：118.3736°，35.1884°</w:t>
            </w:r>
          </w:p>
        </w:tc>
      </w:tr>
      <w:tr w14:paraId="725DECFB">
        <w:tc>
          <w:tcPr>
            <w:tcW w:w="1020" w:type="dxa"/>
          </w:tcPr>
          <w:p w14:paraId="73376B7D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3681E19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起飞点高度为航线高度</w:t>
            </w:r>
          </w:p>
        </w:tc>
      </w:tr>
    </w:tbl>
    <w:p w14:paraId="6EA09AC2">
      <w:r>
        <w:br w:type="page"/>
      </w:r>
    </w:p>
    <w:p w14:paraId="4E73EC6C">
      <w:pPr>
        <w:spacing w:before="240" w:after="80"/>
      </w:pPr>
      <w:r>
        <w:rPr>
          <w:b/>
          <w:color w:val="505050"/>
          <w:sz w:val="20"/>
        </w:rPr>
        <w:t>第 50 页</w:t>
      </w:r>
    </w:p>
    <w:p w14:paraId="411C56BA">
      <w:pPr>
        <w:spacing w:after="120"/>
      </w:pPr>
      <w:r>
        <w:rPr>
          <w:rFonts w:ascii="宋体" w:hAnsi="宋体"/>
          <w:b/>
          <w:sz w:val="22"/>
        </w:rPr>
        <w:t>天津01考场地面站真题    |    日期：2026.04.17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0E1EB12">
        <w:tc>
          <w:tcPr>
            <w:tcW w:w="1020" w:type="dxa"/>
          </w:tcPr>
          <w:p w14:paraId="4A263D28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2903332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该任务航线为如图五边形，航线高度为65M_</w:t>
            </w:r>
          </w:p>
        </w:tc>
      </w:tr>
      <w:tr w14:paraId="453D259F">
        <w:tc>
          <w:tcPr>
            <w:tcW w:w="1020" w:type="dxa"/>
          </w:tcPr>
          <w:p w14:paraId="5A2714CB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72E3696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该图形航线长度为①②③⑤构成正方形，④点为正方形中心点 正方形边长为160米</w:t>
            </w:r>
          </w:p>
        </w:tc>
      </w:tr>
      <w:tr w14:paraId="3E00F8E8">
        <w:tc>
          <w:tcPr>
            <w:tcW w:w="1020" w:type="dxa"/>
          </w:tcPr>
          <w:p w14:paraId="42C7E115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25360CC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 ∠H①⑤=150°(夹角朝向图形外侧) ④ H到①距离80米</w:t>
            </w:r>
          </w:p>
        </w:tc>
      </w:tr>
      <w:tr w14:paraId="1EF84BDD">
        <w:tc>
          <w:tcPr>
            <w:tcW w:w="1020" w:type="dxa"/>
          </w:tcPr>
          <w:p w14:paraId="0CC7DBF7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5F0F6A5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5 m/s</w:t>
            </w:r>
          </w:p>
        </w:tc>
      </w:tr>
      <w:tr w14:paraId="7205AC5A">
        <w:tc>
          <w:tcPr>
            <w:tcW w:w="1020" w:type="dxa"/>
          </w:tcPr>
          <w:p w14:paraId="05F8D99A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6B0C05C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4m/s</w:t>
            </w:r>
          </w:p>
        </w:tc>
      </w:tr>
      <w:tr w14:paraId="7318279E">
        <w:tc>
          <w:tcPr>
            <w:tcW w:w="1020" w:type="dxa"/>
          </w:tcPr>
          <w:p w14:paraId="202DCAB0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77C9E4A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航向（或位置要求） ⑤点位于④点(NW)方向</w:t>
            </w:r>
          </w:p>
        </w:tc>
      </w:tr>
      <w:tr w14:paraId="2E918D7C">
        <w:tc>
          <w:tcPr>
            <w:tcW w:w="1020" w:type="dxa"/>
          </w:tcPr>
          <w:p w14:paraId="43AD97DD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67853D5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停止转弯，各点停留时间7秒</w:t>
            </w:r>
          </w:p>
        </w:tc>
      </w:tr>
      <w:tr w14:paraId="0656FFF3">
        <w:tc>
          <w:tcPr>
            <w:tcW w:w="1020" w:type="dxa"/>
          </w:tcPr>
          <w:p w14:paraId="5BB7355D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7B35177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任务航线闭合不循环，任务完成后原地悬停</w:t>
            </w:r>
          </w:p>
        </w:tc>
      </w:tr>
      <w:tr w14:paraId="235DDF0E">
        <w:tc>
          <w:tcPr>
            <w:tcW w:w="1020" w:type="dxa"/>
          </w:tcPr>
          <w:p w14:paraId="3EF2D5A9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77E3B06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起飞点（返航点）经纬度：118.3776°，35.1844°</w:t>
            </w:r>
          </w:p>
        </w:tc>
      </w:tr>
      <w:tr w14:paraId="05257B24">
        <w:tc>
          <w:tcPr>
            <w:tcW w:w="1020" w:type="dxa"/>
          </w:tcPr>
          <w:p w14:paraId="462FB537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1DD8335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起飞点高度为航线高度</w:t>
            </w:r>
          </w:p>
        </w:tc>
      </w:tr>
    </w:tbl>
    <w:p w14:paraId="08775B80">
      <w:r>
        <w:br w:type="page"/>
      </w:r>
    </w:p>
    <w:p w14:paraId="4CB7A498">
      <w:pPr>
        <w:spacing w:before="240" w:after="80"/>
      </w:pPr>
      <w:r>
        <w:rPr>
          <w:b/>
          <w:color w:val="505050"/>
          <w:sz w:val="20"/>
        </w:rPr>
        <w:t>第 51 页</w:t>
      </w:r>
    </w:p>
    <w:p w14:paraId="652122E8">
      <w:pPr>
        <w:spacing w:after="120"/>
      </w:pPr>
      <w:r>
        <w:rPr>
          <w:rFonts w:ascii="宋体" w:hAnsi="宋体"/>
          <w:b/>
          <w:sz w:val="22"/>
        </w:rPr>
        <w:t>天津01考场地面站真题    |    日期：2026.04.17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0973422">
        <w:tc>
          <w:tcPr>
            <w:tcW w:w="1020" w:type="dxa"/>
          </w:tcPr>
          <w:p w14:paraId="04BFA0BA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721B04B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该任务航线为如图五边形，航线高度为80M</w:t>
            </w:r>
          </w:p>
        </w:tc>
      </w:tr>
      <w:tr w14:paraId="4206B6E8">
        <w:tc>
          <w:tcPr>
            <w:tcW w:w="1020" w:type="dxa"/>
          </w:tcPr>
          <w:p w14:paraId="6E79D7F7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12AFF4F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该图形航线长度为①②③⑤构成正方形，④点为正方形中心点 正方形边长为150米</w:t>
            </w:r>
          </w:p>
        </w:tc>
      </w:tr>
      <w:tr w14:paraId="4BAF8EBA">
        <w:tc>
          <w:tcPr>
            <w:tcW w:w="1020" w:type="dxa"/>
          </w:tcPr>
          <w:p w14:paraId="418789F5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75C06FC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 起飞点位于①点(NW)方向，距离120米</w:t>
            </w:r>
          </w:p>
        </w:tc>
      </w:tr>
      <w:tr w14:paraId="6BF98C9F">
        <w:tc>
          <w:tcPr>
            <w:tcW w:w="1020" w:type="dxa"/>
          </w:tcPr>
          <w:p w14:paraId="4010F4D8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103391D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5 m/s</w:t>
            </w:r>
          </w:p>
        </w:tc>
      </w:tr>
      <w:tr w14:paraId="3B850174">
        <w:tc>
          <w:tcPr>
            <w:tcW w:w="1020" w:type="dxa"/>
          </w:tcPr>
          <w:p w14:paraId="29F424AF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54A26EA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4 m/s</w:t>
            </w:r>
          </w:p>
        </w:tc>
      </w:tr>
      <w:tr w14:paraId="6756CB32">
        <w:tc>
          <w:tcPr>
            <w:tcW w:w="1020" w:type="dxa"/>
          </w:tcPr>
          <w:p w14:paraId="72F81C8D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4CC18CF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航向（或位置要求） ∠H①⑤=120°，∠H①②=150°</w:t>
            </w:r>
          </w:p>
        </w:tc>
      </w:tr>
      <w:tr w14:paraId="7D4159D5">
        <w:tc>
          <w:tcPr>
            <w:tcW w:w="1020" w:type="dxa"/>
          </w:tcPr>
          <w:p w14:paraId="795209A9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77E6EF2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停止转弯，各点停留时间9秒</w:t>
            </w:r>
          </w:p>
        </w:tc>
      </w:tr>
      <w:tr w14:paraId="58B1EC00">
        <w:tc>
          <w:tcPr>
            <w:tcW w:w="1020" w:type="dxa"/>
          </w:tcPr>
          <w:p w14:paraId="0E533FF7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3DE9235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 任务航线闭合不循环，任务完成后原地悬停</w:t>
            </w:r>
          </w:p>
        </w:tc>
      </w:tr>
      <w:tr w14:paraId="745AF537">
        <w:tc>
          <w:tcPr>
            <w:tcW w:w="1020" w:type="dxa"/>
          </w:tcPr>
          <w:p w14:paraId="3E2657C5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01AA159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起飞点（返航点）经纬度：119.3776°，36.1884°</w:t>
            </w:r>
          </w:p>
        </w:tc>
      </w:tr>
      <w:tr w14:paraId="62174F12">
        <w:tc>
          <w:tcPr>
            <w:tcW w:w="1020" w:type="dxa"/>
          </w:tcPr>
          <w:p w14:paraId="63C8AB56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0B92152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起飞点高度为航线高度</w:t>
            </w:r>
          </w:p>
        </w:tc>
      </w:tr>
    </w:tbl>
    <w:p w14:paraId="181FF9CA">
      <w:r>
        <w:br w:type="page"/>
      </w:r>
    </w:p>
    <w:p w14:paraId="0FCA7952">
      <w:pPr>
        <w:spacing w:before="240" w:after="80"/>
      </w:pPr>
      <w:r>
        <w:rPr>
          <w:b/>
          <w:color w:val="505050"/>
          <w:sz w:val="20"/>
        </w:rPr>
        <w:t>第 52 页</w:t>
      </w:r>
    </w:p>
    <w:p w14:paraId="73C12C81">
      <w:pPr>
        <w:spacing w:after="120"/>
      </w:pPr>
      <w:r>
        <w:rPr>
          <w:rFonts w:ascii="宋体" w:hAnsi="宋体"/>
          <w:b/>
          <w:sz w:val="22"/>
        </w:rPr>
        <w:t>天津01考场地面站真题    |    日期：2026.04.17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2BC3348">
        <w:tc>
          <w:tcPr>
            <w:tcW w:w="1020" w:type="dxa"/>
          </w:tcPr>
          <w:p w14:paraId="137E5837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71F2D46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该任务航线为如图直角梯形，航线高度为85M</w:t>
            </w:r>
          </w:p>
        </w:tc>
      </w:tr>
      <w:tr w14:paraId="1BF63994">
        <w:tc>
          <w:tcPr>
            <w:tcW w:w="1020" w:type="dxa"/>
          </w:tcPr>
          <w:p w14:paraId="586FCCEA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045C83C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该直角梯形航线长度为如图所示，∠④=45°</w:t>
            </w:r>
          </w:p>
        </w:tc>
      </w:tr>
      <w:tr w14:paraId="1F03EDE2">
        <w:tc>
          <w:tcPr>
            <w:tcW w:w="1020" w:type="dxa"/>
          </w:tcPr>
          <w:p w14:paraId="59D4D5E5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06FD9B4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起飞点/返航点要求起飞点位于①点(SW)方向80米处</w:t>
            </w:r>
          </w:p>
        </w:tc>
      </w:tr>
      <w:tr w14:paraId="5C95644E">
        <w:tc>
          <w:tcPr>
            <w:tcW w:w="1020" w:type="dxa"/>
          </w:tcPr>
          <w:p w14:paraId="245BE287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6AF106F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5 m/s</w:t>
            </w:r>
          </w:p>
        </w:tc>
      </w:tr>
      <w:tr w14:paraId="4B265074">
        <w:tc>
          <w:tcPr>
            <w:tcW w:w="1020" w:type="dxa"/>
          </w:tcPr>
          <w:p w14:paraId="75DDAF4F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31D04E9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3 m/s</w:t>
            </w:r>
          </w:p>
        </w:tc>
      </w:tr>
      <w:tr w14:paraId="1E78E2CD">
        <w:tc>
          <w:tcPr>
            <w:tcW w:w="1020" w:type="dxa"/>
          </w:tcPr>
          <w:p w14:paraId="3D623953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374570C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航向为（或位置要求）∠H①④=120°（夹角朝向图形外侧）</w:t>
            </w:r>
          </w:p>
        </w:tc>
      </w:tr>
      <w:tr w14:paraId="111A19CB">
        <w:tc>
          <w:tcPr>
            <w:tcW w:w="1020" w:type="dxa"/>
          </w:tcPr>
          <w:p w14:paraId="74B77B80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2881D35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停止转弯，各点停留时间7秒</w:t>
            </w:r>
          </w:p>
        </w:tc>
      </w:tr>
      <w:tr w14:paraId="778D5254">
        <w:tc>
          <w:tcPr>
            <w:tcW w:w="1020" w:type="dxa"/>
          </w:tcPr>
          <w:p w14:paraId="16E21656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1AA7578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是否循环执行任务航线闭合不循环，任务完成后原地悬停</w:t>
            </w:r>
          </w:p>
        </w:tc>
      </w:tr>
      <w:tr w14:paraId="4F2DE334">
        <w:tc>
          <w:tcPr>
            <w:tcW w:w="1020" w:type="dxa"/>
          </w:tcPr>
          <w:p w14:paraId="6534FBE3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6DD3AC8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起飞点（返航点）经纬度：104.4625°，30.8667°</w:t>
            </w:r>
          </w:p>
        </w:tc>
      </w:tr>
      <w:tr w14:paraId="6FB66F59">
        <w:tc>
          <w:tcPr>
            <w:tcW w:w="1020" w:type="dxa"/>
          </w:tcPr>
          <w:p w14:paraId="26A3F8A0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791BE98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起飞点高度为航线高度</w:t>
            </w:r>
          </w:p>
        </w:tc>
      </w:tr>
    </w:tbl>
    <w:p w14:paraId="6DF1B6F1">
      <w:r>
        <w:br w:type="page"/>
      </w:r>
    </w:p>
    <w:p w14:paraId="127BF27D">
      <w:pPr>
        <w:spacing w:before="240" w:after="80"/>
      </w:pPr>
      <w:r>
        <w:rPr>
          <w:b/>
          <w:color w:val="505050"/>
          <w:sz w:val="20"/>
        </w:rPr>
        <w:t>第 53 页</w:t>
      </w:r>
    </w:p>
    <w:p w14:paraId="14FAD2B0">
      <w:pPr>
        <w:spacing w:after="120"/>
      </w:pPr>
      <w:r>
        <w:rPr>
          <w:rFonts w:ascii="宋体" w:hAnsi="宋体"/>
          <w:b/>
          <w:sz w:val="22"/>
        </w:rPr>
        <w:t>天津01考场地面站真题    |    日期：2026.04.17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D35809E">
        <w:tc>
          <w:tcPr>
            <w:tcW w:w="1020" w:type="dxa"/>
          </w:tcPr>
          <w:p w14:paraId="22D87DFC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25142D7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该任务航线为如图直角梯形，航线高度为85M</w:t>
            </w:r>
          </w:p>
        </w:tc>
      </w:tr>
      <w:tr w14:paraId="2240D0A2">
        <w:tc>
          <w:tcPr>
            <w:tcW w:w="1020" w:type="dxa"/>
          </w:tcPr>
          <w:p w14:paraId="03BDAFE1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7E498A9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该直角梯形航线长度为如图，∠④=60° H到①距离80米</w:t>
            </w:r>
          </w:p>
        </w:tc>
      </w:tr>
      <w:tr w14:paraId="1461682A">
        <w:tc>
          <w:tcPr>
            <w:tcW w:w="1020" w:type="dxa"/>
          </w:tcPr>
          <w:p w14:paraId="7F8FB47B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54BAD24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起飞点/返航点要求∠H①④=150°（夹角朝向图形外侧）</w:t>
            </w:r>
          </w:p>
        </w:tc>
      </w:tr>
      <w:tr w14:paraId="2437545B">
        <w:tc>
          <w:tcPr>
            <w:tcW w:w="1020" w:type="dxa"/>
          </w:tcPr>
          <w:p w14:paraId="3744AA98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25622C3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 5 m/s</w:t>
            </w:r>
          </w:p>
        </w:tc>
      </w:tr>
      <w:tr w14:paraId="12F32DE3">
        <w:tc>
          <w:tcPr>
            <w:tcW w:w="1020" w:type="dxa"/>
          </w:tcPr>
          <w:p w14:paraId="7A154165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71868D8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垂直速度为 4m/s</w:t>
            </w:r>
          </w:p>
        </w:tc>
      </w:tr>
      <w:tr w14:paraId="221F008D">
        <w:tc>
          <w:tcPr>
            <w:tcW w:w="1020" w:type="dxa"/>
          </w:tcPr>
          <w:p w14:paraId="4F4E6D84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50CC6B0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航向为（或位置要求）③点位于④点NW方向</w:t>
            </w:r>
          </w:p>
        </w:tc>
      </w:tr>
      <w:tr w14:paraId="3DC382FD">
        <w:tc>
          <w:tcPr>
            <w:tcW w:w="1020" w:type="dxa"/>
          </w:tcPr>
          <w:p w14:paraId="0BFECB8C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51ADFE8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停止转弯，各点停留时间6秒</w:t>
            </w:r>
          </w:p>
        </w:tc>
      </w:tr>
      <w:tr w14:paraId="4D61D943">
        <w:tc>
          <w:tcPr>
            <w:tcW w:w="1020" w:type="dxa"/>
          </w:tcPr>
          <w:p w14:paraId="4FC4335C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506F3E2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是否循环执行任务航线闭合不循环，任务完成后原地悬停</w:t>
            </w:r>
          </w:p>
        </w:tc>
      </w:tr>
      <w:tr w14:paraId="092DD3E5">
        <w:tc>
          <w:tcPr>
            <w:tcW w:w="1020" w:type="dxa"/>
          </w:tcPr>
          <w:p w14:paraId="33CC03B8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3873D81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起飞点（返航点）经纬度：104.4675°，30.8657°</w:t>
            </w:r>
          </w:p>
        </w:tc>
      </w:tr>
      <w:tr w14:paraId="22D54CFB">
        <w:tc>
          <w:tcPr>
            <w:tcW w:w="1020" w:type="dxa"/>
          </w:tcPr>
          <w:p w14:paraId="5758450F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0724FFE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起飞点高度为航线高度</w:t>
            </w:r>
          </w:p>
        </w:tc>
      </w:tr>
    </w:tbl>
    <w:p w14:paraId="3B2D0CBD"/>
    <w:sectPr>
      <w:pgSz w:w="11906" w:h="16838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5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FE5A773"/>
    <w:rsid w:val="F9ABC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文汉清</cp:lastModifiedBy>
  <dcterms:modified xsi:type="dcterms:W3CDTF">2026-06-28T15:32:47Z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85E2CE0AE3048A2E77A13F6A50FFDDD9_42</vt:lpwstr>
  </property>
</Properties>
</file>