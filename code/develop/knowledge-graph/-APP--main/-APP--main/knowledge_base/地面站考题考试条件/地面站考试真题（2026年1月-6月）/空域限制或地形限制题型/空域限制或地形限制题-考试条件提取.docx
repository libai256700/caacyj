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F0D01">
      <w:pPr>
        <w:jc w:val="center"/>
      </w:pPr>
      <w:r>
        <w:rPr>
          <w:rFonts w:ascii="黑体" w:hAnsi="黑体"/>
          <w:b/>
          <w:sz w:val="32"/>
        </w:rPr>
        <w:t>无人机地面站考试 - 考试条件提取（空域限制或地形限制题型）</w:t>
      </w:r>
    </w:p>
    <w:p w14:paraId="077B58D4">
      <w:pPr>
        <w:jc w:val="center"/>
      </w:pPr>
      <w:r>
        <w:rPr>
          <w:color w:val="787878"/>
          <w:sz w:val="18"/>
        </w:rPr>
        <w:t>共 175 页 | 百度OCR提取 | 916 条考试条件</w:t>
      </w:r>
    </w:p>
    <w:p w14:paraId="0A247928"/>
    <w:p w14:paraId="11635FEE">
      <w:pPr>
        <w:spacing w:before="240" w:after="80"/>
      </w:pPr>
      <w:r>
        <w:rPr>
          <w:b/>
          <w:color w:val="505050"/>
          <w:sz w:val="20"/>
        </w:rPr>
        <w:t>第 1 页</w:t>
      </w:r>
    </w:p>
    <w:p w14:paraId="317E7F3E">
      <w:pPr>
        <w:spacing w:after="120"/>
      </w:pPr>
      <w:r>
        <w:rPr>
          <w:rFonts w:ascii="宋体" w:hAnsi="宋体"/>
          <w:b/>
          <w:sz w:val="22"/>
        </w:rPr>
        <w:t>山西03考场地面站真题    |    日期：2026.04.06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75534C0">
        <w:tc>
          <w:tcPr>
            <w:tcW w:w="1020" w:type="dxa"/>
          </w:tcPr>
          <w:p w14:paraId="452A6499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29C35C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 据现场环境等情况进行决定。按图规划一个闭合的任务航线不循环 执行，①③、②③、②④、①④边长为300米，①点相对地面高度为 a,②点相对地面高度为b,③点相对地面高度为c，④点相对地面 高度为d，水平速度为e，垂直速度为f，转弯模式为停止转弯， 停留时间2s;</w:t>
            </w:r>
          </w:p>
        </w:tc>
      </w:tr>
      <w:tr w14:paraId="30F22DCC">
        <w:tc>
          <w:tcPr>
            <w:tcW w:w="1020" w:type="dxa"/>
          </w:tcPr>
          <w:p w14:paraId="46A6B365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D534FB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a值为20米，b值为25米，c值为30m,d值为20m, e值为2m/s,f值为2m/s</w:t>
            </w:r>
          </w:p>
        </w:tc>
      </w:tr>
      <w:tr w14:paraId="509C1587">
        <w:tc>
          <w:tcPr>
            <w:tcW w:w="1020" w:type="dxa"/>
          </w:tcPr>
          <w:p w14:paraId="67EC9B05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5DF5BD0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N:28°39'30" E:115°56'32”</w:t>
            </w:r>
          </w:p>
        </w:tc>
      </w:tr>
      <w:tr w14:paraId="04DF7273">
        <w:tc>
          <w:tcPr>
            <w:tcW w:w="1020" w:type="dxa"/>
          </w:tcPr>
          <w:p w14:paraId="67DBB7B8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5B00C8A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 不能由起飞点直飞任务 航线的航点1，需由起飞 点起飞先向西南方向平 飞500米，再向东南方向 平飞500米，到达任务航 线的航点1。</w:t>
            </w:r>
          </w:p>
        </w:tc>
      </w:tr>
      <w:tr w14:paraId="7299591B">
        <w:tc>
          <w:tcPr>
            <w:tcW w:w="1020" w:type="dxa"/>
          </w:tcPr>
          <w:p w14:paraId="737092B6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28D7817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如图所以任务航点3 4航向角15°</w:t>
            </w:r>
          </w:p>
        </w:tc>
      </w:tr>
    </w:tbl>
    <w:p w14:paraId="09855B72">
      <w:r>
        <w:br w:type="page"/>
      </w:r>
    </w:p>
    <w:p w14:paraId="410FB92A">
      <w:pPr>
        <w:spacing w:before="240" w:after="80"/>
      </w:pPr>
      <w:r>
        <w:rPr>
          <w:b/>
          <w:color w:val="505050"/>
          <w:sz w:val="20"/>
        </w:rPr>
        <w:t>第 2 页</w:t>
      </w:r>
    </w:p>
    <w:p w14:paraId="38FF2DDA">
      <w:pPr>
        <w:spacing w:after="120"/>
      </w:pPr>
      <w:r>
        <w:rPr>
          <w:rFonts w:ascii="宋体" w:hAnsi="宋体"/>
          <w:b/>
          <w:sz w:val="22"/>
        </w:rPr>
        <w:t>江西01考场地面站真题    |    日期：2026.04.07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E06CBEF">
        <w:tc>
          <w:tcPr>
            <w:tcW w:w="1020" w:type="dxa"/>
          </w:tcPr>
          <w:p w14:paraId="1E9A3B28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BAD84E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现场环境等情况进行决定。于起飞点前规划一个等边三角形并循环执 行，边长为a，航线相对地面高度为b，转弯方式为停止转弯，停 留时间不作要求；</w:t>
            </w:r>
          </w:p>
        </w:tc>
      </w:tr>
      <w:tr w14:paraId="39EB3FC6">
        <w:tc>
          <w:tcPr>
            <w:tcW w:w="1020" w:type="dxa"/>
          </w:tcPr>
          <w:p w14:paraId="0F375C0D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ECFFF4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a值为30米，b值为30米。（航线方位及各数值可由 委任代表按实际情况进行调整，考题以委任代表规定数值为准)</w:t>
            </w:r>
          </w:p>
        </w:tc>
      </w:tr>
      <w:tr w14:paraId="43CE4150">
        <w:tc>
          <w:tcPr>
            <w:tcW w:w="1020" w:type="dxa"/>
          </w:tcPr>
          <w:p w14:paraId="1F3EEFFA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06AB1E2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起飞点H经纬度： N:31.223344 E:119.556677 (保留小数点后6位)</w:t>
            </w:r>
          </w:p>
        </w:tc>
      </w:tr>
      <w:tr w14:paraId="5518EC03">
        <w:tc>
          <w:tcPr>
            <w:tcW w:w="1020" w:type="dxa"/>
          </w:tcPr>
          <w:p w14:paraId="06567C4D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768DF1A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因地形限制，飞机需从起飞 点先向西北飞行200米，再向 南飞行50米，到达图形1点</w:t>
            </w:r>
          </w:p>
        </w:tc>
      </w:tr>
      <w:tr w14:paraId="7B5917FC">
        <w:tc>
          <w:tcPr>
            <w:tcW w:w="1020" w:type="dxa"/>
          </w:tcPr>
          <w:p w14:paraId="09919ED0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507B13D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3-2点西偏北70°</w:t>
            </w:r>
          </w:p>
        </w:tc>
      </w:tr>
    </w:tbl>
    <w:p w14:paraId="371A2DFB">
      <w:r>
        <w:br w:type="page"/>
      </w:r>
    </w:p>
    <w:p w14:paraId="7FAC9144">
      <w:pPr>
        <w:spacing w:before="240" w:after="80"/>
      </w:pPr>
      <w:r>
        <w:rPr>
          <w:b/>
          <w:color w:val="505050"/>
          <w:sz w:val="20"/>
        </w:rPr>
        <w:t>第 3 页</w:t>
      </w:r>
    </w:p>
    <w:p w14:paraId="0F9EC514">
      <w:pPr>
        <w:spacing w:after="120"/>
      </w:pPr>
      <w:r>
        <w:rPr>
          <w:rFonts w:ascii="宋体" w:hAnsi="宋体"/>
          <w:b/>
          <w:sz w:val="22"/>
        </w:rPr>
        <w:t>江西01考场地面站真题    |    日期：2026.04.07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21F4D6E">
        <w:tc>
          <w:tcPr>
            <w:tcW w:w="1020" w:type="dxa"/>
          </w:tcPr>
          <w:p w14:paraId="345BF5A3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413D6B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现场环境等情况进行决定。按图于起飞点前规划扫描航线，航线长度 为a,航线间隔为b,航线相对地面高度为c,水平速度为d,转弯 模式为停止转弯，停留时间不作要求；</w:t>
            </w:r>
          </w:p>
        </w:tc>
      </w:tr>
      <w:tr w14:paraId="5FB418BD">
        <w:tc>
          <w:tcPr>
            <w:tcW w:w="1020" w:type="dxa"/>
          </w:tcPr>
          <w:p w14:paraId="7734801F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9880CE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a值为30米（误差≤±3米），b值为10米（误差 ≤±1米)，c值为30m,d值为3m/s。 (航线方位及各数值 可由委任代表按实际情况进行调整，考题以委任代表规定数值为准)</w:t>
            </w:r>
          </w:p>
        </w:tc>
      </w:tr>
      <w:tr w14:paraId="33ED73F8">
        <w:tc>
          <w:tcPr>
            <w:tcW w:w="1020" w:type="dxa"/>
          </w:tcPr>
          <w:p w14:paraId="4B23C86B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198225B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N:31.223344° E:119.556677° (保留小数点后6位)</w:t>
            </w:r>
          </w:p>
        </w:tc>
      </w:tr>
      <w:tr w14:paraId="12A4F23F">
        <w:tc>
          <w:tcPr>
            <w:tcW w:w="1020" w:type="dxa"/>
          </w:tcPr>
          <w:p w14:paraId="47BDD539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3697629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因地形限制，飞机需从 起飞点先向西北飞行200 米，再向南飞行50米， 到达图形1点</w:t>
            </w:r>
          </w:p>
        </w:tc>
      </w:tr>
      <w:tr w14:paraId="230DD5FF">
        <w:tc>
          <w:tcPr>
            <w:tcW w:w="1020" w:type="dxa"/>
          </w:tcPr>
          <w:p w14:paraId="707BB187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20EBC6D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2点位于3点西偏北70° 方向</w:t>
            </w:r>
          </w:p>
        </w:tc>
      </w:tr>
    </w:tbl>
    <w:p w14:paraId="2A15E411">
      <w:r>
        <w:br w:type="page"/>
      </w:r>
    </w:p>
    <w:p w14:paraId="537B55B5">
      <w:pPr>
        <w:spacing w:before="240" w:after="80"/>
      </w:pPr>
      <w:r>
        <w:rPr>
          <w:b/>
          <w:color w:val="505050"/>
          <w:sz w:val="20"/>
        </w:rPr>
        <w:t>第 4 页</w:t>
      </w:r>
    </w:p>
    <w:p w14:paraId="395DE111">
      <w:pPr>
        <w:spacing w:after="120"/>
      </w:pPr>
      <w:r>
        <w:rPr>
          <w:rFonts w:ascii="宋体" w:hAnsi="宋体"/>
          <w:b/>
          <w:sz w:val="22"/>
        </w:rPr>
        <w:t>江西01考场地面站真题    |    日期：2026.04.07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11B886B">
        <w:tc>
          <w:tcPr>
            <w:tcW w:w="1020" w:type="dxa"/>
          </w:tcPr>
          <w:p w14:paraId="0930604C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6DC065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现场环境等情况进行决定。于起飞点前规划一个等腰直角三角形并 循环执行，①②边长为a1,①③边长为a2,∠①为直角，航线相对地 面高度为b，水平速度为℃，转弯方式为停止转弯，停留时闻不作 要求；</w:t>
            </w:r>
          </w:p>
        </w:tc>
      </w:tr>
      <w:tr w14:paraId="69E5EB18">
        <w:tc>
          <w:tcPr>
            <w:tcW w:w="1020" w:type="dxa"/>
          </w:tcPr>
          <w:p w14:paraId="4F91441D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D18832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a1、a2值为30米，b值为30米，c值为3m/s。 (航线方位及各数值可由委任代表按实际情况进行调整，考题以委 任代表规定数值为准)</w:t>
            </w:r>
          </w:p>
        </w:tc>
      </w:tr>
      <w:tr w14:paraId="279E72A1">
        <w:tc>
          <w:tcPr>
            <w:tcW w:w="1020" w:type="dxa"/>
          </w:tcPr>
          <w:p w14:paraId="23B1B68B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7F16925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N:30°23′46” E:118°14'28”</w:t>
            </w:r>
          </w:p>
        </w:tc>
      </w:tr>
      <w:tr w14:paraId="7E6FE3E2">
        <w:tc>
          <w:tcPr>
            <w:tcW w:w="1020" w:type="dxa"/>
          </w:tcPr>
          <w:p w14:paraId="771F224C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0742CD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H-1点距离100米，H-1点 与2-1航向相同</w:t>
            </w:r>
          </w:p>
        </w:tc>
      </w:tr>
      <w:tr w14:paraId="41BAB0BD">
        <w:tc>
          <w:tcPr>
            <w:tcW w:w="1020" w:type="dxa"/>
          </w:tcPr>
          <w:p w14:paraId="131A847E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4DDFA2F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定点转弯，停留时间6秒</w:t>
            </w:r>
          </w:p>
        </w:tc>
      </w:tr>
    </w:tbl>
    <w:p w14:paraId="3E17E01F">
      <w:r>
        <w:br w:type="page"/>
      </w:r>
    </w:p>
    <w:p w14:paraId="42DF0EE4">
      <w:pPr>
        <w:spacing w:before="240" w:after="80"/>
      </w:pPr>
      <w:r>
        <w:rPr>
          <w:b/>
          <w:color w:val="505050"/>
          <w:sz w:val="20"/>
        </w:rPr>
        <w:t>第 5 页</w:t>
      </w:r>
    </w:p>
    <w:p w14:paraId="325EF05B">
      <w:pPr>
        <w:spacing w:after="120"/>
      </w:pPr>
      <w:r>
        <w:rPr>
          <w:rFonts w:ascii="宋体" w:hAnsi="宋体"/>
          <w:b/>
          <w:sz w:val="22"/>
        </w:rPr>
        <w:t>江西01考场地面站真题    |    日期：2026.04.07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891E356">
        <w:tc>
          <w:tcPr>
            <w:tcW w:w="1020" w:type="dxa"/>
          </w:tcPr>
          <w:p w14:paraId="56401CCB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9278F9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现场环境等情况进行决定。按图于起飞点前规划一个五边形并循环执 行，①②边及②③边的边长为a,∠②=∠④=∠①为90°，航线相 对地面高度为b，水平速度为c，转弯模式为停止转弯，各点停留 时间为e；</w:t>
            </w:r>
          </w:p>
        </w:tc>
      </w:tr>
      <w:tr w14:paraId="1B1F3C8A">
        <w:tc>
          <w:tcPr>
            <w:tcW w:w="1020" w:type="dxa"/>
          </w:tcPr>
          <w:p w14:paraId="16881EE1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62FA3F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a值为30米，b值为30米，c值为3m/s,e值为2s。 (航线方位及各数值可由委任代表按实际情况进行调整，考题以委任 代表规定数值为准)</w:t>
            </w:r>
          </w:p>
        </w:tc>
      </w:tr>
      <w:tr w14:paraId="60926478">
        <w:tc>
          <w:tcPr>
            <w:tcW w:w="1020" w:type="dxa"/>
          </w:tcPr>
          <w:p w14:paraId="61BD32B3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45C29DA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航点1经纬度： N:29°15′50" E:120.456789° (保留小数点后6位)</w:t>
            </w:r>
          </w:p>
        </w:tc>
      </w:tr>
      <w:tr w14:paraId="619ED3EC">
        <w:tc>
          <w:tcPr>
            <w:tcW w:w="1020" w:type="dxa"/>
          </w:tcPr>
          <w:p w14:paraId="00FC0EEB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0165C61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因地形限制，飞机需从 起飞点先向东飞行100米， 再向北飞行300米，到达 航点1。</w:t>
            </w:r>
          </w:p>
        </w:tc>
      </w:tr>
      <w:tr w14:paraId="5ECD8019">
        <w:tc>
          <w:tcPr>
            <w:tcW w:w="1020" w:type="dxa"/>
          </w:tcPr>
          <w:p w14:paraId="264C2AC5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3F665B6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2点位于1点东偏南65° 方向</w:t>
            </w:r>
          </w:p>
        </w:tc>
      </w:tr>
    </w:tbl>
    <w:p w14:paraId="4A14EB30">
      <w:r>
        <w:br w:type="page"/>
      </w:r>
    </w:p>
    <w:p w14:paraId="3BC85494">
      <w:pPr>
        <w:spacing w:before="240" w:after="80"/>
      </w:pPr>
      <w:r>
        <w:rPr>
          <w:b/>
          <w:color w:val="505050"/>
          <w:sz w:val="20"/>
        </w:rPr>
        <w:t>第 6 页</w:t>
      </w:r>
    </w:p>
    <w:p w14:paraId="76725A89">
      <w:pPr>
        <w:spacing w:after="120"/>
      </w:pPr>
      <w:r>
        <w:rPr>
          <w:rFonts w:ascii="宋体" w:hAnsi="宋体"/>
          <w:b/>
          <w:sz w:val="22"/>
        </w:rPr>
        <w:t>江西01考场地面站真题    |    日期：2026.04.07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AFA489B">
        <w:tc>
          <w:tcPr>
            <w:tcW w:w="1020" w:type="dxa"/>
          </w:tcPr>
          <w:p w14:paraId="62719636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507ED7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现场环境等情况进行决定。按图于起飞点前规划一个四边形并循环执 行，①②边、②③边边长为a,③④边边长为b,∠②=∠③=90° 航线相对地面高度为c，水平速度为d，转弯模式为停止转弯，停 留时间不作要求；</w:t>
            </w:r>
          </w:p>
        </w:tc>
      </w:tr>
      <w:tr w14:paraId="02E59902">
        <w:tc>
          <w:tcPr>
            <w:tcW w:w="1020" w:type="dxa"/>
          </w:tcPr>
          <w:p w14:paraId="3ED4AD30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D97076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a值为20米，b值为30米，c值为30m,d值为 3m/s。(航线方位及各数值可由委任代表按实际情况进行调整， 考题以委任代表规定数值为准)</w:t>
            </w:r>
          </w:p>
        </w:tc>
      </w:tr>
      <w:tr w14:paraId="11F9A175">
        <w:tc>
          <w:tcPr>
            <w:tcW w:w="1020" w:type="dxa"/>
          </w:tcPr>
          <w:p w14:paraId="22568F5E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38C4EC1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N:31.223344° E:119.556677° (保留小数点后6位)</w:t>
            </w:r>
          </w:p>
        </w:tc>
      </w:tr>
      <w:tr w14:paraId="4B496F80">
        <w:tc>
          <w:tcPr>
            <w:tcW w:w="1020" w:type="dxa"/>
          </w:tcPr>
          <w:p w14:paraId="534600A3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4330919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因地形限制，飞机需从 起飞点先向西北飞行200 米，再向南飞行50米， 到达图形1点。</w:t>
            </w:r>
          </w:p>
        </w:tc>
      </w:tr>
      <w:tr w14:paraId="594F47B3">
        <w:tc>
          <w:tcPr>
            <w:tcW w:w="1020" w:type="dxa"/>
          </w:tcPr>
          <w:p w14:paraId="54A9069E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4B2FC07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2点位于3点西偏北70 方向</w:t>
            </w:r>
          </w:p>
        </w:tc>
      </w:tr>
    </w:tbl>
    <w:p w14:paraId="70129728">
      <w:r>
        <w:br w:type="page"/>
      </w:r>
    </w:p>
    <w:p w14:paraId="3956F968">
      <w:pPr>
        <w:spacing w:before="240" w:after="80"/>
      </w:pPr>
      <w:r>
        <w:rPr>
          <w:b/>
          <w:color w:val="505050"/>
          <w:sz w:val="20"/>
        </w:rPr>
        <w:t>第 7 页</w:t>
      </w:r>
    </w:p>
    <w:p w14:paraId="17919263">
      <w:pPr>
        <w:spacing w:after="120"/>
      </w:pPr>
      <w:r>
        <w:rPr>
          <w:rFonts w:ascii="宋体" w:hAnsi="宋体"/>
          <w:b/>
          <w:sz w:val="22"/>
        </w:rPr>
        <w:t>江西01考场地面站真题    |    日期：2026.04.07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98C3311">
        <w:tc>
          <w:tcPr>
            <w:tcW w:w="1020" w:type="dxa"/>
          </w:tcPr>
          <w:p w14:paraId="4E6A8DE4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96C486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现场环境等情况进行决定。按图于起飞点前规划一个闭合图形并循环 执行，各点之间距离不小于20米，①点相对地面高度为a，②点相 对地面高度为b,③点相对地面高度为c,④点相对地面高度为d, 水平速度为f，∠①=∠②=∠③=∠④=45°，转弯模式为停止转弯， 停留时间不作要求；</w:t>
            </w:r>
          </w:p>
        </w:tc>
      </w:tr>
      <w:tr w14:paraId="39095B41">
        <w:tc>
          <w:tcPr>
            <w:tcW w:w="1020" w:type="dxa"/>
          </w:tcPr>
          <w:p w14:paraId="4FCAEC2F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E6C713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a值为20米，b值为25米，c值为30m,d值为 25m,f值为3m/s。(航线方位及各数值可由委任代表按实际情况 进行调整，考题以委任代表规定数值为准)</w:t>
            </w:r>
          </w:p>
        </w:tc>
      </w:tr>
      <w:tr w14:paraId="504569E3">
        <w:tc>
          <w:tcPr>
            <w:tcW w:w="1020" w:type="dxa"/>
          </w:tcPr>
          <w:p w14:paraId="5772432D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68F701B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航点1经纬度： N:29°15′50" E:120.456789° (保留小数点后6位)</w:t>
            </w:r>
          </w:p>
        </w:tc>
      </w:tr>
      <w:tr w14:paraId="751B96C3">
        <w:tc>
          <w:tcPr>
            <w:tcW w:w="1020" w:type="dxa"/>
          </w:tcPr>
          <w:p w14:paraId="336FA08F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58E916D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因地形限制，飞机需从起飞 点先向东飞行100米，再向 北飞行300米，到达图形1点</w:t>
            </w:r>
          </w:p>
        </w:tc>
      </w:tr>
      <w:tr w14:paraId="6D2FF730">
        <w:tc>
          <w:tcPr>
            <w:tcW w:w="1020" w:type="dxa"/>
          </w:tcPr>
          <w:p w14:paraId="414E6BE3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02ED9B5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图形航点2在图形航点1的 南偏东25°方向</w:t>
            </w:r>
          </w:p>
        </w:tc>
      </w:tr>
    </w:tbl>
    <w:p w14:paraId="31353478">
      <w:r>
        <w:br w:type="page"/>
      </w:r>
    </w:p>
    <w:p w14:paraId="78DB9695">
      <w:pPr>
        <w:spacing w:before="240" w:after="80"/>
      </w:pPr>
      <w:r>
        <w:rPr>
          <w:b/>
          <w:color w:val="505050"/>
          <w:sz w:val="20"/>
        </w:rPr>
        <w:t>第 8 页</w:t>
      </w:r>
    </w:p>
    <w:p w14:paraId="0325CDA7">
      <w:pPr>
        <w:spacing w:after="120"/>
      </w:pPr>
      <w:r>
        <w:rPr>
          <w:rFonts w:ascii="宋体" w:hAnsi="宋体"/>
          <w:b/>
          <w:sz w:val="22"/>
        </w:rPr>
        <w:t>吉林01考场地面站真题    |    日期：2026.04.08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BE63982">
        <w:tc>
          <w:tcPr>
            <w:tcW w:w="1020" w:type="dxa"/>
          </w:tcPr>
          <w:p w14:paraId="471CB6DA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C97016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 据现场环境等情况进行决定。按图规划一个闭合的任务航线不循环 执行，①③、②③、②④、①④边长为300米，①点相对地面高度为 a,②点相对地面高度为b,③点相对地面高度为c，④点相对地面 高度为d，水平速度为e，垂直速度为f，转弯模式为停止转弯， 停留时间2s;</w:t>
            </w:r>
          </w:p>
        </w:tc>
      </w:tr>
      <w:tr w14:paraId="157DC592">
        <w:tc>
          <w:tcPr>
            <w:tcW w:w="1020" w:type="dxa"/>
          </w:tcPr>
          <w:p w14:paraId="377E572D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FBE958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a值为20米，b值为25米，c值为30m,d值为20m, e值为2m/s,f值为2m/s。</w:t>
            </w:r>
          </w:p>
        </w:tc>
      </w:tr>
      <w:tr w14:paraId="5DF3DA92">
        <w:tc>
          <w:tcPr>
            <w:tcW w:w="1020" w:type="dxa"/>
          </w:tcPr>
          <w:p w14:paraId="3EE36A7B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65CA084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N:28°39'30" E:115°56′47”</w:t>
            </w:r>
          </w:p>
        </w:tc>
      </w:tr>
      <w:tr w14:paraId="47E0FD05">
        <w:tc>
          <w:tcPr>
            <w:tcW w:w="1020" w:type="dxa"/>
          </w:tcPr>
          <w:p w14:paraId="7E16EF34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32C78FB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 不能由起飞点直飞任务航 线的航点1，需由起飞点 起飞先向西南方向平飞 1200米，再向东南方向 平飞500米，到达任务航 线的航点1。</w:t>
            </w:r>
          </w:p>
        </w:tc>
      </w:tr>
      <w:tr w14:paraId="05B6A8B2">
        <w:tc>
          <w:tcPr>
            <w:tcW w:w="1020" w:type="dxa"/>
          </w:tcPr>
          <w:p w14:paraId="71E6729A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0578234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如图所以任务航点3- 4航向角15°</w:t>
            </w:r>
          </w:p>
        </w:tc>
      </w:tr>
    </w:tbl>
    <w:p w14:paraId="6CDC3EB4">
      <w:r>
        <w:br w:type="page"/>
      </w:r>
    </w:p>
    <w:p w14:paraId="6B26E08F">
      <w:pPr>
        <w:spacing w:before="240" w:after="80"/>
      </w:pPr>
      <w:r>
        <w:rPr>
          <w:b/>
          <w:color w:val="505050"/>
          <w:sz w:val="20"/>
        </w:rPr>
        <w:t>第 9 页</w:t>
      </w:r>
    </w:p>
    <w:p w14:paraId="6695987A">
      <w:pPr>
        <w:spacing w:after="120"/>
      </w:pPr>
      <w:r>
        <w:rPr>
          <w:rFonts w:ascii="宋体" w:hAnsi="宋体"/>
          <w:b/>
          <w:sz w:val="22"/>
        </w:rPr>
        <w:t>广东02考场地面站真题    |    日期：2026.04.08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E547028">
        <w:tc>
          <w:tcPr>
            <w:tcW w:w="1020" w:type="dxa"/>
          </w:tcPr>
          <w:p w14:paraId="0AB21CC6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24C8FB9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起飞点经纬度：N:28°39’30”E:115°56’32”</w:t>
            </w:r>
          </w:p>
        </w:tc>
      </w:tr>
      <w:tr w14:paraId="0AB3D7BE">
        <w:tc>
          <w:tcPr>
            <w:tcW w:w="1020" w:type="dxa"/>
          </w:tcPr>
          <w:p w14:paraId="0AAFFD56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442B36D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由于环境限制，飞机不能由起飞点直飞任务航线的航点1，需先向 正东方向平飞1000米，再向135°方向平飞500米，到达任务航线的航 点1，任务航线的航点2到航点3航向角45°。</w:t>
            </w:r>
          </w:p>
        </w:tc>
      </w:tr>
      <w:tr w14:paraId="3B35CBFC">
        <w:tc>
          <w:tcPr>
            <w:tcW w:w="1020" w:type="dxa"/>
          </w:tcPr>
          <w:p w14:paraId="6096CCAD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24FFC90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如上图所示，任务航线规划一个等边三角形，边长为a,所有航线 相对地面高度为b，水平速度为c，垂直速度为d，所有航点转弯方 式为停止转弯，停留时间3s;</w:t>
            </w:r>
          </w:p>
        </w:tc>
      </w:tr>
      <w:tr w14:paraId="1CA77398">
        <w:tc>
          <w:tcPr>
            <w:tcW w:w="1020" w:type="dxa"/>
          </w:tcPr>
          <w:p w14:paraId="549FCD95">
            <w:pPr>
              <w:spacing w:after="0" w:line="240" w:lineRule="auto"/>
              <w:jc w:val="right"/>
            </w:pPr>
            <w:r>
              <w:rPr>
                <w:sz w:val="18"/>
              </w:rPr>
              <w:t>4、</w:t>
            </w:r>
          </w:p>
        </w:tc>
        <w:tc>
          <w:tcPr>
            <w:tcW w:w="8050" w:type="dxa"/>
          </w:tcPr>
          <w:p w14:paraId="2D9E4A9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a值为80米，b值为20米，c值为3m/s,d值为2m/s。</w:t>
            </w:r>
          </w:p>
        </w:tc>
      </w:tr>
    </w:tbl>
    <w:p w14:paraId="5E7FFA96">
      <w:r>
        <w:br w:type="page"/>
      </w:r>
    </w:p>
    <w:p w14:paraId="5CE92C46">
      <w:pPr>
        <w:spacing w:before="240" w:after="80"/>
      </w:pPr>
      <w:r>
        <w:rPr>
          <w:b/>
          <w:color w:val="505050"/>
          <w:sz w:val="20"/>
        </w:rPr>
        <w:t>第 10 页</w:t>
      </w:r>
    </w:p>
    <w:p w14:paraId="027262A0">
      <w:pPr>
        <w:spacing w:after="120"/>
      </w:pPr>
      <w:r>
        <w:rPr>
          <w:rFonts w:ascii="宋体" w:hAnsi="宋体"/>
          <w:b/>
          <w:sz w:val="22"/>
        </w:rPr>
        <w:t>广东02考场地面站真题    |    日期：2026.04.08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01372F5">
        <w:tc>
          <w:tcPr>
            <w:tcW w:w="1020" w:type="dxa"/>
          </w:tcPr>
          <w:p w14:paraId="66BBAA6A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E87EDA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规划一个闭合等边三角形并循环执行，边长为a，所有航线相对地 面高度为b，水平速度为c，垂直速度为d，转弯方式为停止转弯，停留时间 为f;</w:t>
            </w:r>
          </w:p>
        </w:tc>
      </w:tr>
      <w:tr w14:paraId="63F46EAE">
        <w:tc>
          <w:tcPr>
            <w:tcW w:w="1020" w:type="dxa"/>
          </w:tcPr>
          <w:p w14:paraId="10C9E405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4B4495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a值为100米，b值为50米，c值为5m/s,d值为2m/s,f值为 8so</w:t>
            </w:r>
          </w:p>
        </w:tc>
      </w:tr>
      <w:tr w14:paraId="4E854611">
        <w:tc>
          <w:tcPr>
            <w:tcW w:w="1020" w:type="dxa"/>
          </w:tcPr>
          <w:p w14:paraId="617E367A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6142AE3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 飞机不能由起飞点直 飞任务航线的航点1， 需先向SE方向平飞 1000米，再向SW方向 平飞500米，到达任务 航线的航点1。</w:t>
            </w:r>
          </w:p>
        </w:tc>
      </w:tr>
      <w:tr w14:paraId="30206381">
        <w:tc>
          <w:tcPr>
            <w:tcW w:w="1020" w:type="dxa"/>
          </w:tcPr>
          <w:p w14:paraId="1728760C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060A853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航点3-2航向角为 南偏西15°</w:t>
            </w:r>
          </w:p>
        </w:tc>
      </w:tr>
    </w:tbl>
    <w:p w14:paraId="1E9FD4F5">
      <w:r>
        <w:br w:type="page"/>
      </w:r>
    </w:p>
    <w:p w14:paraId="0A104771">
      <w:pPr>
        <w:spacing w:before="240" w:after="80"/>
      </w:pPr>
      <w:r>
        <w:rPr>
          <w:b/>
          <w:color w:val="505050"/>
          <w:sz w:val="20"/>
        </w:rPr>
        <w:t>第 11 页</w:t>
      </w:r>
    </w:p>
    <w:p w14:paraId="108342D6">
      <w:pPr>
        <w:spacing w:after="120"/>
      </w:pPr>
      <w:r>
        <w:rPr>
          <w:rFonts w:ascii="宋体" w:hAnsi="宋体"/>
          <w:b/>
          <w:sz w:val="22"/>
        </w:rPr>
        <w:t>广东02考场地面站真题    |    日期：2026.04.08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23AA9F1">
        <w:tc>
          <w:tcPr>
            <w:tcW w:w="1020" w:type="dxa"/>
          </w:tcPr>
          <w:p w14:paraId="0AF7E614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0AABC3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按图规划一个闭合的任务航线不循环执行，①③、②③、 ②④、①④边长为300米，①点相对地面高度为a,②点相对地面高 度为b，③点相对地面高度为c，④点相对地面高度为d，水平速 度为e，垂直速度为f，转弯模式为停止转弯，停留时间为4s；</w:t>
            </w:r>
          </w:p>
        </w:tc>
      </w:tr>
      <w:tr w14:paraId="025B8E4F">
        <w:tc>
          <w:tcPr>
            <w:tcW w:w="1020" w:type="dxa"/>
          </w:tcPr>
          <w:p w14:paraId="4B48848E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BDF5CC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a值为30米，b值为35米，c值为40m,d值为25m, e值为2m/s,f值为2m/s。</w:t>
            </w:r>
          </w:p>
        </w:tc>
      </w:tr>
      <w:tr w14:paraId="72D9956B">
        <w:tc>
          <w:tcPr>
            <w:tcW w:w="1020" w:type="dxa"/>
          </w:tcPr>
          <w:p w14:paraId="30406C84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39D9813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N:28°09′10" E:115°26′52”</w:t>
            </w:r>
          </w:p>
        </w:tc>
      </w:tr>
      <w:tr w14:paraId="53684D91">
        <w:tc>
          <w:tcPr>
            <w:tcW w:w="1020" w:type="dxa"/>
          </w:tcPr>
          <w:p w14:paraId="4E9BD415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0A8FFF5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 任务航线示意图： 能由起飞点直飞任务航线的 航点1，需由起飞点起飞先向 西南方向平飞1200米，再向 东南方向平飞500米，到达任 务航线的航点1。</w:t>
            </w:r>
          </w:p>
        </w:tc>
      </w:tr>
      <w:tr w14:paraId="6392F9FC">
        <w:tc>
          <w:tcPr>
            <w:tcW w:w="1020" w:type="dxa"/>
          </w:tcPr>
          <w:p w14:paraId="1CB53ED7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7EFA466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如图所示任务航点3到4 航向角105°</w:t>
            </w:r>
          </w:p>
        </w:tc>
      </w:tr>
    </w:tbl>
    <w:p w14:paraId="5043AAA7">
      <w:r>
        <w:br w:type="page"/>
      </w:r>
    </w:p>
    <w:p w14:paraId="47E5245F">
      <w:pPr>
        <w:spacing w:before="240" w:after="80"/>
      </w:pPr>
      <w:r>
        <w:rPr>
          <w:b/>
          <w:color w:val="505050"/>
          <w:sz w:val="20"/>
        </w:rPr>
        <w:t>第 12 页</w:t>
      </w:r>
    </w:p>
    <w:p w14:paraId="3CC4C259">
      <w:pPr>
        <w:spacing w:after="120"/>
      </w:pPr>
      <w:r>
        <w:rPr>
          <w:rFonts w:ascii="宋体" w:hAnsi="宋体"/>
          <w:b/>
          <w:sz w:val="22"/>
        </w:rPr>
        <w:t>四川01考场地面站真题    |    日期：2026.04.10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27B847A">
        <w:tc>
          <w:tcPr>
            <w:tcW w:w="1020" w:type="dxa"/>
          </w:tcPr>
          <w:p w14:paraId="644F1D67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19C8ED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按图规划一个如上图所示的任务航线，航线闭合不循环， ①③、②③、②④、①④边长为300米，①点相对地面高度为a,② 点相对地面高度为b，③点相对地面高度为c，④点相对地面高度 为d，水平速度为e，垂直速度为f，转弯模式为协调转弯；</w:t>
            </w:r>
          </w:p>
        </w:tc>
      </w:tr>
      <w:tr w14:paraId="617B05C7">
        <w:tc>
          <w:tcPr>
            <w:tcW w:w="1020" w:type="dxa"/>
          </w:tcPr>
          <w:p w14:paraId="3664D1BE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EE856A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a值为30米，b值为35米，c值为40m,d值为25m, e值为6m/s,f值为3m/s。</w:t>
            </w:r>
          </w:p>
        </w:tc>
      </w:tr>
      <w:tr w14:paraId="419894FA">
        <w:tc>
          <w:tcPr>
            <w:tcW w:w="1020" w:type="dxa"/>
          </w:tcPr>
          <w:p w14:paraId="2B2F0B83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4473F5B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N28°09′10" E:115°2652”</w:t>
            </w:r>
          </w:p>
        </w:tc>
      </w:tr>
      <w:tr w14:paraId="13A23B88">
        <w:tc>
          <w:tcPr>
            <w:tcW w:w="1020" w:type="dxa"/>
          </w:tcPr>
          <w:p w14:paraId="43A03085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0B1C092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 能由起飞点直飞任务航线的 航点1，需由起飞点起飞先向 西南方向平飞1200米，再向 东南方向平飞500米，到达任 务航线的航点1。</w:t>
            </w:r>
          </w:p>
        </w:tc>
      </w:tr>
      <w:tr w14:paraId="3A53A67E">
        <w:tc>
          <w:tcPr>
            <w:tcW w:w="1020" w:type="dxa"/>
          </w:tcPr>
          <w:p w14:paraId="1C69405E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02EB8BA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如图所示任务航线第3点 到第4点航向角西偏南25度</w:t>
            </w:r>
          </w:p>
        </w:tc>
      </w:tr>
    </w:tbl>
    <w:p w14:paraId="6C2F29B2">
      <w:r>
        <w:br w:type="page"/>
      </w:r>
    </w:p>
    <w:p w14:paraId="3FC07393">
      <w:pPr>
        <w:spacing w:before="240" w:after="80"/>
      </w:pPr>
      <w:r>
        <w:rPr>
          <w:b/>
          <w:color w:val="505050"/>
          <w:sz w:val="20"/>
        </w:rPr>
        <w:t>第 13 页</w:t>
      </w:r>
    </w:p>
    <w:p w14:paraId="3FD76176">
      <w:pPr>
        <w:spacing w:after="120"/>
      </w:pPr>
      <w:r>
        <w:rPr>
          <w:rFonts w:ascii="宋体" w:hAnsi="宋体"/>
          <w:b/>
          <w:sz w:val="22"/>
        </w:rPr>
        <w:t>四川01考场地面站真题    |    日期：2026.04.10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FB6799E">
        <w:tc>
          <w:tcPr>
            <w:tcW w:w="1020" w:type="dxa"/>
          </w:tcPr>
          <w:p w14:paraId="55ED06EC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B0A16D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按图规划一个如上图所示的任务航线，航线循环执行， ①③、②③、②④、①④边长为300米，①点相对地面高度为a,② 点相对地面高度为b，③点相对地面高度为c，④点相对地面高度 为d，水平速度为e，垂直速度为f，转弯模式为协调转弯；</w:t>
            </w:r>
          </w:p>
        </w:tc>
      </w:tr>
      <w:tr w14:paraId="60C21A5E">
        <w:tc>
          <w:tcPr>
            <w:tcW w:w="1020" w:type="dxa"/>
          </w:tcPr>
          <w:p w14:paraId="74A283FB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4643C1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a值为30米，b值为35米，c值为40m,d值为25m, e值为6m/s,f值为3m/s。</w:t>
            </w:r>
          </w:p>
        </w:tc>
      </w:tr>
      <w:tr w14:paraId="6782BDBA">
        <w:tc>
          <w:tcPr>
            <w:tcW w:w="1020" w:type="dxa"/>
          </w:tcPr>
          <w:p w14:paraId="0B03489D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0BCE815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N:26°12'16” E:117°29'57"</w:t>
            </w:r>
          </w:p>
        </w:tc>
      </w:tr>
      <w:tr w14:paraId="6631EEAF">
        <w:tc>
          <w:tcPr>
            <w:tcW w:w="1020" w:type="dxa"/>
          </w:tcPr>
          <w:p w14:paraId="05A26792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224622F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 能由起飞点直飞任务航线的 航点1，需由起飞点起飞先向 正南方向平飞1500米，再向 正西方向平飞600米，到达任 务航线的航点1。</w:t>
            </w:r>
          </w:p>
        </w:tc>
      </w:tr>
      <w:tr w14:paraId="0C3F8C10">
        <w:tc>
          <w:tcPr>
            <w:tcW w:w="1020" w:type="dxa"/>
          </w:tcPr>
          <w:p w14:paraId="20AFA293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06C5B93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如图所示任务航线第3点 到第4点航向角南偏东55°</w:t>
            </w:r>
          </w:p>
        </w:tc>
      </w:tr>
    </w:tbl>
    <w:p w14:paraId="69D87870">
      <w:r>
        <w:br w:type="page"/>
      </w:r>
    </w:p>
    <w:p w14:paraId="5EE38221">
      <w:pPr>
        <w:spacing w:before="240" w:after="80"/>
      </w:pPr>
      <w:r>
        <w:rPr>
          <w:b/>
          <w:color w:val="505050"/>
          <w:sz w:val="20"/>
        </w:rPr>
        <w:t>第 14 页</w:t>
      </w:r>
    </w:p>
    <w:p w14:paraId="681F60C0">
      <w:pPr>
        <w:spacing w:after="120"/>
      </w:pPr>
      <w:r>
        <w:rPr>
          <w:rFonts w:ascii="宋体" w:hAnsi="宋体"/>
          <w:b/>
          <w:sz w:val="22"/>
        </w:rPr>
        <w:t>湖北04考场地面站真题    |    日期：2026.04.10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8CFB8F8">
        <w:tc>
          <w:tcPr>
            <w:tcW w:w="1020" w:type="dxa"/>
          </w:tcPr>
          <w:p w14:paraId="2E4DD3C2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7F4202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按图规划一个闭合的任务航线不循环执行，①③、②③、 ②④、①④边长为300米，①点相对地面高度为a,②点相对地面高 度为b，③点相对地面高度为c，④点相对地面高度为d，水平速 度为e，垂直速度为f，转弯模式为停止转弯，停留时间4s;</w:t>
            </w:r>
          </w:p>
        </w:tc>
      </w:tr>
      <w:tr w14:paraId="3963B851">
        <w:tc>
          <w:tcPr>
            <w:tcW w:w="1020" w:type="dxa"/>
          </w:tcPr>
          <w:p w14:paraId="6006CD52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D5E6C6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a值为30米，b值为35米，c值为40m,d值为25m, e值为2m/s,f值为2m/s。</w:t>
            </w:r>
          </w:p>
        </w:tc>
      </w:tr>
      <w:tr w14:paraId="0CD50777">
        <w:tc>
          <w:tcPr>
            <w:tcW w:w="1020" w:type="dxa"/>
          </w:tcPr>
          <w:p w14:paraId="1A132856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67B9847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N:28°09′30” E:115°06′12”</w:t>
            </w:r>
          </w:p>
        </w:tc>
      </w:tr>
      <w:tr w14:paraId="6FAEC2E2">
        <w:tc>
          <w:tcPr>
            <w:tcW w:w="1020" w:type="dxa"/>
          </w:tcPr>
          <w:p w14:paraId="6CB17BD7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08A1472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 能由起飞点直飞任务航线的 航点1，需由起飞点起飞先向 西南方向平飞1200米，再向 东南方向平飞500米，到达任 务航线的航点1。</w:t>
            </w:r>
          </w:p>
        </w:tc>
      </w:tr>
      <w:tr w14:paraId="7FEFA4C7">
        <w:tc>
          <w:tcPr>
            <w:tcW w:w="1020" w:type="dxa"/>
          </w:tcPr>
          <w:p w14:paraId="6F770C45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607D8A0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如图所示任务航点第3点 到第4点航向角65°</w:t>
            </w:r>
          </w:p>
        </w:tc>
      </w:tr>
    </w:tbl>
    <w:p w14:paraId="424B73C9">
      <w:r>
        <w:br w:type="page"/>
      </w:r>
    </w:p>
    <w:p w14:paraId="4DD948C0">
      <w:pPr>
        <w:spacing w:before="240" w:after="80"/>
      </w:pPr>
      <w:r>
        <w:rPr>
          <w:b/>
          <w:color w:val="505050"/>
          <w:sz w:val="20"/>
        </w:rPr>
        <w:t>第 15 页</w:t>
      </w:r>
    </w:p>
    <w:p w14:paraId="3D7154E9">
      <w:pPr>
        <w:spacing w:after="120"/>
      </w:pPr>
      <w:r>
        <w:rPr>
          <w:rFonts w:ascii="宋体" w:hAnsi="宋体"/>
          <w:b/>
          <w:sz w:val="22"/>
        </w:rPr>
        <w:t>河北03考场地面站真题    |    日期：2026.04.10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48EF244">
        <w:tc>
          <w:tcPr>
            <w:tcW w:w="1020" w:type="dxa"/>
          </w:tcPr>
          <w:p w14:paraId="128624B4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3FCAB4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规划一个闭合六边形并循环执行，边长为a,①②③航点 相对地面高度为b，④⑤⑥航点相对地面高度为c，水平速度为d, 垂直速度为e,转弯方式为停止转弯，各点停留时间为f；</w:t>
            </w:r>
          </w:p>
        </w:tc>
      </w:tr>
      <w:tr w14:paraId="44DB4B9A">
        <w:tc>
          <w:tcPr>
            <w:tcW w:w="1020" w:type="dxa"/>
          </w:tcPr>
          <w:p w14:paraId="474E14EB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9EF2E7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a值为300米，b值为30米，c值为25m,d值为4m/s, e值为2m/s,f值为2s。</w:t>
            </w:r>
          </w:p>
        </w:tc>
      </w:tr>
      <w:tr w14:paraId="53B48EAB">
        <w:tc>
          <w:tcPr>
            <w:tcW w:w="1020" w:type="dxa"/>
          </w:tcPr>
          <w:p w14:paraId="33C291AC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6A23427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3 5 N:36.1217° E:114.3247°</w:t>
            </w:r>
          </w:p>
        </w:tc>
      </w:tr>
      <w:tr w14:paraId="70EC359D">
        <w:tc>
          <w:tcPr>
            <w:tcW w:w="1020" w:type="dxa"/>
          </w:tcPr>
          <w:p w14:paraId="1DDDBE44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32DB134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 机不能由起飞点直飞任 务航线的航点1，需先向 SW方向平飞380米，再 向NW方向平飞670米， 到达任务航线的航点1。</w:t>
            </w:r>
          </w:p>
        </w:tc>
      </w:tr>
      <w:tr w14:paraId="3C520876">
        <w:tc>
          <w:tcPr>
            <w:tcW w:w="1020" w:type="dxa"/>
          </w:tcPr>
          <w:p w14:paraId="2CD41E4C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6016C69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当地风向：SW, 航点3→2航向为逆风</w:t>
            </w:r>
          </w:p>
        </w:tc>
      </w:tr>
    </w:tbl>
    <w:p w14:paraId="1DB421FB">
      <w:r>
        <w:br w:type="page"/>
      </w:r>
    </w:p>
    <w:p w14:paraId="2017414E">
      <w:pPr>
        <w:spacing w:before="240" w:after="80"/>
      </w:pPr>
      <w:r>
        <w:rPr>
          <w:b/>
          <w:color w:val="505050"/>
          <w:sz w:val="20"/>
        </w:rPr>
        <w:t>第 16 页</w:t>
      </w:r>
    </w:p>
    <w:p w14:paraId="51D4C8A1">
      <w:pPr>
        <w:spacing w:after="120"/>
      </w:pPr>
      <w:r>
        <w:rPr>
          <w:rFonts w:ascii="宋体" w:hAnsi="宋体"/>
          <w:b/>
          <w:sz w:val="22"/>
        </w:rPr>
        <w:t>河北03考场地面站真题    |    日期：2026.04.10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C1964A1">
        <w:tc>
          <w:tcPr>
            <w:tcW w:w="1020" w:type="dxa"/>
          </w:tcPr>
          <w:p w14:paraId="24CA76FE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CCAC1E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规划一个闭合六边形并循环执行，边长为a,①②③航点 相对地面高度为b，④⑤⑥航点相对地面高度为c，水平速度为d, 垂直速度为e,转弯方式为停止转弯，各点停留时间为f;</w:t>
            </w:r>
          </w:p>
        </w:tc>
      </w:tr>
      <w:tr w14:paraId="1080C163">
        <w:tc>
          <w:tcPr>
            <w:tcW w:w="1020" w:type="dxa"/>
          </w:tcPr>
          <w:p w14:paraId="46369E38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01A50D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a值为300米，b值为30米，c值为25m,d值为4m/s, e值为2m/s,f值为2s。 蛋n老计出洁· 不通计 老古然之·</w:t>
            </w:r>
          </w:p>
        </w:tc>
      </w:tr>
      <w:tr w14:paraId="58FD5AF9">
        <w:tc>
          <w:tcPr>
            <w:tcW w:w="1020" w:type="dxa"/>
          </w:tcPr>
          <w:p w14:paraId="59BEF0D3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56280F1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N:36.2547° E:114.4306°</w:t>
            </w:r>
          </w:p>
        </w:tc>
      </w:tr>
      <w:tr w14:paraId="6F66B9D6">
        <w:tc>
          <w:tcPr>
            <w:tcW w:w="1020" w:type="dxa"/>
          </w:tcPr>
          <w:p w14:paraId="2C22622B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21CCC5D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由于空城限制，飞 机不能由起飞点直飞任 务航线的航点1，需先向 NE方向平飞460米，再 向NW方向平飞570米， 到达任务航线的航点1。</w:t>
            </w:r>
          </w:p>
        </w:tc>
      </w:tr>
      <w:tr w14:paraId="16589D35">
        <w:tc>
          <w:tcPr>
            <w:tcW w:w="1020" w:type="dxa"/>
          </w:tcPr>
          <w:p w14:paraId="1FB3A57F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772A375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当地风向：NE,航 点3→2航向为顺风</w:t>
            </w:r>
          </w:p>
        </w:tc>
      </w:tr>
    </w:tbl>
    <w:p w14:paraId="31895BC7">
      <w:r>
        <w:br w:type="page"/>
      </w:r>
    </w:p>
    <w:p w14:paraId="4A323029">
      <w:pPr>
        <w:spacing w:before="240" w:after="80"/>
      </w:pPr>
      <w:r>
        <w:rPr>
          <w:b/>
          <w:color w:val="505050"/>
          <w:sz w:val="20"/>
        </w:rPr>
        <w:t>第 17 页</w:t>
      </w:r>
    </w:p>
    <w:p w14:paraId="6CA54677">
      <w:pPr>
        <w:spacing w:after="120"/>
      </w:pPr>
      <w:r>
        <w:rPr>
          <w:rFonts w:ascii="宋体" w:hAnsi="宋体"/>
          <w:b/>
          <w:sz w:val="22"/>
        </w:rPr>
        <w:t>河北03考场地面站真题    |    日期：2026.04.10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D402C70">
        <w:tc>
          <w:tcPr>
            <w:tcW w:w="1020" w:type="dxa"/>
          </w:tcPr>
          <w:p w14:paraId="6CD0CD30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2C984A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按图规划一个闭合的任务航线并循环执行，①③、②③、 ②④、①④边长为300米，①点相对地面高度为a,②点相对地面高 度为b，③点相对地面高度为c，④点相对地面高度为d，水平速 度为e，垂直速度为f，转弯模式为停止转弯，停留时间2s；</w:t>
            </w:r>
          </w:p>
        </w:tc>
      </w:tr>
      <w:tr w14:paraId="139DB44D">
        <w:tc>
          <w:tcPr>
            <w:tcW w:w="1020" w:type="dxa"/>
          </w:tcPr>
          <w:p w14:paraId="1E6DAE85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18254A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a值为20米，b值为25米，c值为30m,d值为20m, e值为2m/s,f值为2m/s。</w:t>
            </w:r>
          </w:p>
        </w:tc>
      </w:tr>
      <w:tr w14:paraId="1F6BF767">
        <w:tc>
          <w:tcPr>
            <w:tcW w:w="1020" w:type="dxa"/>
          </w:tcPr>
          <w:p w14:paraId="58CC15AD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1FF07AB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N:36.1217° E:114.3247°</w:t>
            </w:r>
          </w:p>
        </w:tc>
      </w:tr>
      <w:tr w14:paraId="4DE30D2D">
        <w:tc>
          <w:tcPr>
            <w:tcW w:w="1020" w:type="dxa"/>
          </w:tcPr>
          <w:p w14:paraId="7635528C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18B0C93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 机不能由起飞点直飞任 务航线的航点1，需先向 NW方向平飞560米，再 向NE方向平飞630米， 到达任务航线的航点1。</w:t>
            </w:r>
          </w:p>
        </w:tc>
      </w:tr>
      <w:tr w14:paraId="68466562">
        <w:tc>
          <w:tcPr>
            <w:tcW w:w="1020" w:type="dxa"/>
          </w:tcPr>
          <w:p w14:paraId="5A5C2B78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2B592DB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当地风向：SE,航 点3→2航向为逆风</w:t>
            </w:r>
          </w:p>
        </w:tc>
      </w:tr>
    </w:tbl>
    <w:p w14:paraId="5621C2FA">
      <w:r>
        <w:br w:type="page"/>
      </w:r>
    </w:p>
    <w:p w14:paraId="7B567D62">
      <w:pPr>
        <w:spacing w:before="240" w:after="80"/>
      </w:pPr>
      <w:r>
        <w:rPr>
          <w:b/>
          <w:color w:val="505050"/>
          <w:sz w:val="20"/>
        </w:rPr>
        <w:t>第 18 页</w:t>
      </w:r>
    </w:p>
    <w:p w14:paraId="3CB47A54">
      <w:pPr>
        <w:spacing w:after="120"/>
      </w:pPr>
      <w:r>
        <w:rPr>
          <w:rFonts w:ascii="宋体" w:hAnsi="宋体"/>
          <w:b/>
          <w:sz w:val="22"/>
        </w:rPr>
        <w:t>山东05考场地面站真题    |    日期：2026.04.12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D5AD75B">
        <w:tc>
          <w:tcPr>
            <w:tcW w:w="1020" w:type="dxa"/>
          </w:tcPr>
          <w:p w14:paraId="02B671D9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780719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 据现场环境等情况进行决定。规划规划一个闭合的任务航线不循环 执行，①③、②③、②④、①④边长为300米，①点相对地面高度为 a,②点相对地面高度为b,③点相对地面高度为c,④点相对地面 高度为d，水平速度为e，垂直速度为f，转弯模式为协调转弯；</w:t>
            </w:r>
          </w:p>
        </w:tc>
      </w:tr>
      <w:tr w14:paraId="233FB59C">
        <w:tc>
          <w:tcPr>
            <w:tcW w:w="1020" w:type="dxa"/>
          </w:tcPr>
          <w:p w14:paraId="146B81D7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E958BA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a值为20米，b值为25米，c值为30m,d值为20m, e值为2m/s,f值为2m/s。</w:t>
            </w:r>
          </w:p>
        </w:tc>
      </w:tr>
      <w:tr w14:paraId="2C97EFB5">
        <w:tc>
          <w:tcPr>
            <w:tcW w:w="1020" w:type="dxa"/>
          </w:tcPr>
          <w:p w14:paraId="0D38768C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39F17EE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N:23°39'28” E:119°56′36”</w:t>
            </w:r>
          </w:p>
        </w:tc>
      </w:tr>
      <w:tr w14:paraId="549B6C11">
        <w:tc>
          <w:tcPr>
            <w:tcW w:w="1020" w:type="dxa"/>
          </w:tcPr>
          <w:p w14:paraId="28A7ED95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7E12951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 不能由起飞点直飞任务 航线的航点1，需由起飞 点起飞先向西南方向平 飞1800米，再向东南方 向平飞600米，到达任务 航线的航点1。</w:t>
            </w:r>
          </w:p>
        </w:tc>
      </w:tr>
      <w:tr w14:paraId="27442303">
        <w:tc>
          <w:tcPr>
            <w:tcW w:w="1020" w:type="dxa"/>
          </w:tcPr>
          <w:p w14:paraId="7B404BFD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4514304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如图所示任务航点3 4航向角25°</w:t>
            </w:r>
          </w:p>
        </w:tc>
      </w:tr>
    </w:tbl>
    <w:p w14:paraId="74BF92EE">
      <w:r>
        <w:br w:type="page"/>
      </w:r>
    </w:p>
    <w:p w14:paraId="5076D224">
      <w:pPr>
        <w:spacing w:before="240" w:after="80"/>
      </w:pPr>
      <w:r>
        <w:rPr>
          <w:b/>
          <w:color w:val="505050"/>
          <w:sz w:val="20"/>
        </w:rPr>
        <w:t>第 19 页</w:t>
      </w:r>
    </w:p>
    <w:p w14:paraId="570AABED">
      <w:pPr>
        <w:spacing w:after="120"/>
      </w:pPr>
      <w:r>
        <w:rPr>
          <w:rFonts w:ascii="宋体" w:hAnsi="宋体"/>
          <w:b/>
          <w:sz w:val="22"/>
        </w:rPr>
        <w:t>北京01考场地面站真题    |    日期：2026.03.19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5780CD4">
        <w:tc>
          <w:tcPr>
            <w:tcW w:w="1020" w:type="dxa"/>
          </w:tcPr>
          <w:p w14:paraId="428C5599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4B6211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 据现场环境等情况进行决定。按图规划一个闭合的任务航线不循环 执行，①③、②③、②④、①④边长为300米，①点相对地面高度为 a,②点相对地面高度为b,③点相对地面高度为c，④点相对地面 高度为d，水平速度为e，垂直速度为f，转弯模式为停止转弯， 停留时间2s;</w:t>
            </w:r>
          </w:p>
        </w:tc>
      </w:tr>
      <w:tr w14:paraId="7D77A96B">
        <w:tc>
          <w:tcPr>
            <w:tcW w:w="1020" w:type="dxa"/>
          </w:tcPr>
          <w:p w14:paraId="0CDDC688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F768D1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a值为20米，b值为25米，c值为30m,d值为20m, e值为2m/s,f值为2m/s。</w:t>
            </w:r>
          </w:p>
        </w:tc>
      </w:tr>
      <w:tr w14:paraId="45AEF6E2">
        <w:tc>
          <w:tcPr>
            <w:tcW w:w="1020" w:type="dxa"/>
          </w:tcPr>
          <w:p w14:paraId="42534A09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2DE33EC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N:28°39'30" E:115°56'32”</w:t>
            </w:r>
          </w:p>
        </w:tc>
      </w:tr>
      <w:tr w14:paraId="33E8659A">
        <w:tc>
          <w:tcPr>
            <w:tcW w:w="1020" w:type="dxa"/>
          </w:tcPr>
          <w:p w14:paraId="34CB7989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304D30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 不能由起飞点直飞任务 航线的航点1，需由起飞 点起飞先向西南方向平 飞1200米，再向东南方 向平飞500米，到达任务 航线的航点1。</w:t>
            </w:r>
          </w:p>
        </w:tc>
      </w:tr>
      <w:tr w14:paraId="45492E21">
        <w:tc>
          <w:tcPr>
            <w:tcW w:w="1020" w:type="dxa"/>
          </w:tcPr>
          <w:p w14:paraId="6AB931C7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7F633AF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如图所以任务航点3- 4航向角15°</w:t>
            </w:r>
          </w:p>
        </w:tc>
      </w:tr>
    </w:tbl>
    <w:p w14:paraId="6BC3FB83">
      <w:r>
        <w:br w:type="page"/>
      </w:r>
    </w:p>
    <w:p w14:paraId="1322F5D9">
      <w:pPr>
        <w:spacing w:before="240" w:after="80"/>
      </w:pPr>
      <w:r>
        <w:rPr>
          <w:b/>
          <w:color w:val="505050"/>
          <w:sz w:val="20"/>
        </w:rPr>
        <w:t>第 20 页</w:t>
      </w:r>
    </w:p>
    <w:p w14:paraId="2B71E021">
      <w:pPr>
        <w:spacing w:after="120"/>
      </w:pPr>
      <w:r>
        <w:rPr>
          <w:rFonts w:ascii="宋体" w:hAnsi="宋体"/>
          <w:b/>
          <w:sz w:val="22"/>
        </w:rPr>
        <w:t>江西02考场地面站真题    |    日期：2026.03.23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52300EC">
        <w:tc>
          <w:tcPr>
            <w:tcW w:w="1020" w:type="dxa"/>
          </w:tcPr>
          <w:p w14:paraId="3500B225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064A04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规划一个闭合等边三角形并循环执行，边长为a，所有航线相对地 面高度为b，水平速度为c，垂直速度为d，转弯方式为停止转弯，停留时间 5s;</w:t>
            </w:r>
          </w:p>
        </w:tc>
      </w:tr>
      <w:tr w14:paraId="5F6FB2B9">
        <w:tc>
          <w:tcPr>
            <w:tcW w:w="1020" w:type="dxa"/>
          </w:tcPr>
          <w:p w14:paraId="1CA57C3F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7272E2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a值为80米，b值为50米，c值为3ms,d值为2m/s。</w:t>
            </w:r>
          </w:p>
        </w:tc>
      </w:tr>
      <w:tr w14:paraId="628D63C7">
        <w:tc>
          <w:tcPr>
            <w:tcW w:w="1020" w:type="dxa"/>
          </w:tcPr>
          <w:p w14:paraId="1D78EA68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28B8A6B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N:28°19'03” E:115°1602”</w:t>
            </w:r>
          </w:p>
        </w:tc>
      </w:tr>
      <w:tr w14:paraId="1FDE9DD8">
        <w:tc>
          <w:tcPr>
            <w:tcW w:w="1020" w:type="dxa"/>
          </w:tcPr>
          <w:p w14:paraId="1F733849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56A347A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 飞机不能由起飞点直 飞任务航线的航点1， 需先向SE方向平飞 1000米，再向SW平 飞500米，到达任务 航线的航点1。</w:t>
            </w:r>
          </w:p>
        </w:tc>
      </w:tr>
      <w:tr w14:paraId="07CE56EC">
        <w:tc>
          <w:tcPr>
            <w:tcW w:w="1020" w:type="dxa"/>
          </w:tcPr>
          <w:p w14:paraId="6E1BC5DA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0AC871E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航点3-2航向角北 偏西15</w:t>
            </w:r>
          </w:p>
        </w:tc>
      </w:tr>
    </w:tbl>
    <w:p w14:paraId="22882942">
      <w:r>
        <w:br w:type="page"/>
      </w:r>
    </w:p>
    <w:p w14:paraId="58C6BE43">
      <w:pPr>
        <w:spacing w:before="240" w:after="80"/>
      </w:pPr>
      <w:r>
        <w:rPr>
          <w:b/>
          <w:color w:val="505050"/>
          <w:sz w:val="20"/>
        </w:rPr>
        <w:t>第 21 页</w:t>
      </w:r>
    </w:p>
    <w:p w14:paraId="33686BAC">
      <w:pPr>
        <w:spacing w:after="120"/>
      </w:pPr>
      <w:r>
        <w:rPr>
          <w:rFonts w:ascii="宋体" w:hAnsi="宋体"/>
          <w:b/>
          <w:sz w:val="22"/>
        </w:rPr>
        <w:t>江西02考场地面站真题    |    日期：2026.03.23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BE64D26">
        <w:tc>
          <w:tcPr>
            <w:tcW w:w="1020" w:type="dxa"/>
          </w:tcPr>
          <w:p w14:paraId="174DC3C4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9E0D2F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按图规划一个闭合的任务航线不循环执行，①③、②③、 ②④、①④边长为300米，①点相对地面高度为a,②点相对地面高 度为b,③点相对地面高度为c,④点相对地面高度为d，水平速 度为e，垂直速度为f，转弯模式为停止转弯，停留时间为2s;</w:t>
            </w:r>
          </w:p>
        </w:tc>
      </w:tr>
      <w:tr w14:paraId="6BDCB1D1">
        <w:tc>
          <w:tcPr>
            <w:tcW w:w="1020" w:type="dxa"/>
          </w:tcPr>
          <w:p w14:paraId="4C9FECFA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6F9742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a值为20米，b值为25米，c值为30m,d值为20m, e值为2m/s,f值为2m/s。</w:t>
            </w:r>
          </w:p>
        </w:tc>
      </w:tr>
      <w:tr w14:paraId="44E31ED6">
        <w:tc>
          <w:tcPr>
            <w:tcW w:w="1020" w:type="dxa"/>
          </w:tcPr>
          <w:p w14:paraId="25EB2BF7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1EDE51C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N:28°19′10” E:115°26'52”</w:t>
            </w:r>
          </w:p>
        </w:tc>
      </w:tr>
      <w:tr w14:paraId="59912063">
        <w:tc>
          <w:tcPr>
            <w:tcW w:w="1020" w:type="dxa"/>
          </w:tcPr>
          <w:p w14:paraId="6DB08B3D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7D6E953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 能由起飞点直飞任务航线的 航点1，需由起飞点起飞先向 西南方向平飞1200米，再向 东南方向平飞500米，到达任 ☆； 务航线的航点1。</w:t>
            </w:r>
          </w:p>
        </w:tc>
      </w:tr>
      <w:tr w14:paraId="62A2B233">
        <w:tc>
          <w:tcPr>
            <w:tcW w:w="1020" w:type="dxa"/>
          </w:tcPr>
          <w:p w14:paraId="30F072D1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62F9709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如图所示任务航点3-4航 向角15°</w:t>
            </w:r>
          </w:p>
        </w:tc>
      </w:tr>
    </w:tbl>
    <w:p w14:paraId="609EE0B6">
      <w:r>
        <w:br w:type="page"/>
      </w:r>
    </w:p>
    <w:p w14:paraId="3FFCAFC5">
      <w:pPr>
        <w:spacing w:before="240" w:after="80"/>
      </w:pPr>
      <w:r>
        <w:rPr>
          <w:b/>
          <w:color w:val="505050"/>
          <w:sz w:val="20"/>
        </w:rPr>
        <w:t>第 22 页</w:t>
      </w:r>
    </w:p>
    <w:p w14:paraId="2DF640C6">
      <w:pPr>
        <w:spacing w:after="120"/>
      </w:pPr>
      <w:r>
        <w:rPr>
          <w:rFonts w:ascii="宋体" w:hAnsi="宋体"/>
          <w:b/>
          <w:sz w:val="22"/>
        </w:rPr>
        <w:t>黑龙江01考场地面站真题    |    日期：2026.03.24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D97E3C2">
        <w:tc>
          <w:tcPr>
            <w:tcW w:w="1020" w:type="dxa"/>
          </w:tcPr>
          <w:p w14:paraId="5EFE88DF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E9DDD6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的相对方位由委任代表根据现场环境 等情况进行决定。规划一个等边三角形并循环执行，边长为，所有航线相对 地面高度为b，水平速度为c，垂直速度为d,转弯方式为停止转弯，停留时 间8s;</w:t>
            </w:r>
          </w:p>
        </w:tc>
      </w:tr>
      <w:tr w14:paraId="0CD22B89">
        <w:tc>
          <w:tcPr>
            <w:tcW w:w="1020" w:type="dxa"/>
          </w:tcPr>
          <w:p w14:paraId="413BDD7E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823030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a值为50米，b值为60米，c值为3m/s,d值为2m/s。</w:t>
            </w:r>
          </w:p>
        </w:tc>
      </w:tr>
      <w:tr w14:paraId="1435791C">
        <w:tc>
          <w:tcPr>
            <w:tcW w:w="1020" w:type="dxa"/>
          </w:tcPr>
          <w:p w14:paraId="095D63E9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7572AA5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任务航线示意图： N:43°7'24" E:125°34'4”</w:t>
            </w:r>
          </w:p>
        </w:tc>
      </w:tr>
      <w:tr w14:paraId="2C7816AE">
        <w:tc>
          <w:tcPr>
            <w:tcW w:w="1020" w:type="dxa"/>
          </w:tcPr>
          <w:p w14:paraId="2542B8DD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472A500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 机不能由起飞点直飞任 务航线的航点1，需先 向正南方平飞80米，再 ☆； 向东平飞100米，到达 任务航线的航点1。</w:t>
            </w:r>
          </w:p>
        </w:tc>
      </w:tr>
      <w:tr w14:paraId="4E834D85">
        <w:tc>
          <w:tcPr>
            <w:tcW w:w="1020" w:type="dxa"/>
          </w:tcPr>
          <w:p w14:paraId="338E7370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2C19D25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航点2-1航向为NE°</w:t>
            </w:r>
          </w:p>
        </w:tc>
      </w:tr>
    </w:tbl>
    <w:p w14:paraId="38DA2320">
      <w:r>
        <w:br w:type="page"/>
      </w:r>
    </w:p>
    <w:p w14:paraId="4007A513">
      <w:pPr>
        <w:spacing w:before="240" w:after="80"/>
      </w:pPr>
      <w:r>
        <w:rPr>
          <w:b/>
          <w:color w:val="505050"/>
          <w:sz w:val="20"/>
        </w:rPr>
        <w:t>第 23 页</w:t>
      </w:r>
    </w:p>
    <w:p w14:paraId="2381E828">
      <w:pPr>
        <w:spacing w:after="120"/>
      </w:pPr>
      <w:r>
        <w:rPr>
          <w:rFonts w:ascii="宋体" w:hAnsi="宋体"/>
          <w:b/>
          <w:sz w:val="22"/>
        </w:rPr>
        <w:t>黑龙江01考场地面站真题    |    日期：2026.03.24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BB0D555">
        <w:tc>
          <w:tcPr>
            <w:tcW w:w="1020" w:type="dxa"/>
          </w:tcPr>
          <w:p w14:paraId="26BAB1D8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6A00CF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 据现场环境等情况进行决定。按图规划一个闭合的任务航线不循环， 执行，①③、②③、②④、①④边长为300米，①点相对地面高度为 a，②点相对地面高度为b,③点相对地面高度为c，④点相对地面 高度为d，水平速度为e，垂直速度为f，转弯模式为停止转弯， 停留时间2s；</w:t>
            </w:r>
          </w:p>
        </w:tc>
      </w:tr>
      <w:tr w14:paraId="09420EA4">
        <w:tc>
          <w:tcPr>
            <w:tcW w:w="1020" w:type="dxa"/>
          </w:tcPr>
          <w:p w14:paraId="5ADFDC42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D22F0B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a值为20米，b值为25米，c值为30m,d值为20m, e值为6m/s,f值为2m/s。 通计 不通计 坐古然空，</w:t>
            </w:r>
          </w:p>
        </w:tc>
      </w:tr>
      <w:tr w14:paraId="1FCB62A9">
        <w:tc>
          <w:tcPr>
            <w:tcW w:w="1020" w:type="dxa"/>
          </w:tcPr>
          <w:p w14:paraId="3AD14BE9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26B1D05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N43°34'4" E:125°7'24"</w:t>
            </w:r>
          </w:p>
        </w:tc>
      </w:tr>
      <w:tr w14:paraId="1CFC90F5">
        <w:tc>
          <w:tcPr>
            <w:tcW w:w="1020" w:type="dxa"/>
          </w:tcPr>
          <w:p w14:paraId="5647D141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5DF345C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 任务航线示意图： 不能由起飞点直飞任务 航线的航点1，需由起飞 点起飞先向东南方向平 飞300米，再向东北方向 3 平飞500米，到达任务 航线的航点1。</w:t>
            </w:r>
          </w:p>
        </w:tc>
      </w:tr>
      <w:tr w14:paraId="6E1F9D3E">
        <w:tc>
          <w:tcPr>
            <w:tcW w:w="1020" w:type="dxa"/>
          </w:tcPr>
          <w:p w14:paraId="7C2E5D56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1D1C833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如图所示任务航点3 4航向角NE</w:t>
            </w:r>
          </w:p>
        </w:tc>
      </w:tr>
    </w:tbl>
    <w:p w14:paraId="01170B4B">
      <w:r>
        <w:br w:type="page"/>
      </w:r>
    </w:p>
    <w:p w14:paraId="2D28F8F5">
      <w:pPr>
        <w:spacing w:before="240" w:after="80"/>
      </w:pPr>
      <w:r>
        <w:rPr>
          <w:b/>
          <w:color w:val="505050"/>
          <w:sz w:val="20"/>
        </w:rPr>
        <w:t>第 24 页</w:t>
      </w:r>
    </w:p>
    <w:p w14:paraId="60C06575">
      <w:pPr>
        <w:spacing w:after="120"/>
      </w:pPr>
      <w:r>
        <w:rPr>
          <w:rFonts w:ascii="宋体" w:hAnsi="宋体"/>
          <w:b/>
          <w:sz w:val="22"/>
        </w:rPr>
        <w:t>河北04考场地面站真题    |    日期：2026.03.25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DA1C981">
        <w:tc>
          <w:tcPr>
            <w:tcW w:w="1020" w:type="dxa"/>
          </w:tcPr>
          <w:p w14:paraId="2C704FA2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696D43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的相对方位由委任代表根据现场环境等 情况进行决定。于起飞点前规划一个六边形并循环执行，边长为a，①②③航点 相对地面高度为b,④⑤⑥航点相对地面高度为c,水平速度为d,垂直速度为， 转弯方式为停止转弯，各点停留时间为f;</w:t>
            </w:r>
          </w:p>
        </w:tc>
      </w:tr>
      <w:tr w14:paraId="2A34237C">
        <w:tc>
          <w:tcPr>
            <w:tcW w:w="1020" w:type="dxa"/>
          </w:tcPr>
          <w:p w14:paraId="391738E8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BA10C7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a值建议为30米（误差≤±3米），b值建议为25米，c建议为30m, d值建议为2m/s。e值建议为1m/s,f值建议为2s。(航线方位及各数值可由委 任代表按实际情况进行调整，考题以委任代表规定数值为准)</w:t>
            </w:r>
          </w:p>
        </w:tc>
      </w:tr>
      <w:tr w14:paraId="13E31BC2">
        <w:tc>
          <w:tcPr>
            <w:tcW w:w="1020" w:type="dxa"/>
          </w:tcPr>
          <w:p w14:paraId="3915A5D2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4EBA877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N:28°39'30" E:115°56'32”</w:t>
            </w:r>
          </w:p>
        </w:tc>
      </w:tr>
      <w:tr w14:paraId="21C17EDB">
        <w:tc>
          <w:tcPr>
            <w:tcW w:w="1020" w:type="dxa"/>
          </w:tcPr>
          <w:p w14:paraId="600821A7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0A66B0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由于地形限制，飞机不能由 起飞点直飞任务航线的航点1， 需升高120米，再向SE平飞500米 规避障碍。</w:t>
            </w:r>
          </w:p>
        </w:tc>
      </w:tr>
    </w:tbl>
    <w:p w14:paraId="564FE076">
      <w:r>
        <w:br w:type="page"/>
      </w:r>
    </w:p>
    <w:p w14:paraId="691A0F28">
      <w:pPr>
        <w:spacing w:before="240" w:after="80"/>
      </w:pPr>
      <w:r>
        <w:rPr>
          <w:b/>
          <w:color w:val="505050"/>
          <w:sz w:val="20"/>
        </w:rPr>
        <w:t>第 25 页</w:t>
      </w:r>
    </w:p>
    <w:p w14:paraId="21E771B5">
      <w:pPr>
        <w:spacing w:after="120"/>
      </w:pPr>
      <w:r>
        <w:rPr>
          <w:rFonts w:ascii="宋体" w:hAnsi="宋体"/>
          <w:b/>
          <w:sz w:val="22"/>
        </w:rPr>
        <w:t>湖北01考场地面站真题    |    日期：2026.03.26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268C894">
        <w:tc>
          <w:tcPr>
            <w:tcW w:w="1020" w:type="dxa"/>
          </w:tcPr>
          <w:p w14:paraId="5BC39B00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A70971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现场环境等情况进行决定。于起飞前规划一个等腰直角三角形并 循环执行，①②边长为a1,①③边长为a2,∠①为直角，航线相对 地面高度b，水平速度为c，垂直速度为d，转弯方式为停止转弯， 停留时间不要求；</w:t>
            </w:r>
          </w:p>
        </w:tc>
      </w:tr>
      <w:tr w14:paraId="081A62CC">
        <w:tc>
          <w:tcPr>
            <w:tcW w:w="1020" w:type="dxa"/>
          </w:tcPr>
          <w:p w14:paraId="06258B0F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E6FF80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a1、a2值建议为30米，b值建议为30米，c值建议 为3m/s,d值建议为1m/s。(航线方位及各数值可由委任代表按实 际情况进行调整，考题以委任代表规定数值为准)</w:t>
            </w:r>
          </w:p>
        </w:tc>
      </w:tr>
      <w:tr w14:paraId="1CDDB3E1">
        <w:tc>
          <w:tcPr>
            <w:tcW w:w="1020" w:type="dxa"/>
          </w:tcPr>
          <w:p w14:paraId="2DFDD895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5F4B355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E:103°12'39.75" N:24°44'49.49” 保留小数点后5位，四舍五入</w:t>
            </w:r>
          </w:p>
        </w:tc>
      </w:tr>
      <w:tr w14:paraId="64509AEE">
        <w:tc>
          <w:tcPr>
            <w:tcW w:w="1020" w:type="dxa"/>
          </w:tcPr>
          <w:p w14:paraId="55557257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187AAA7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无人机原地飞升高至100 米，向西南方向飞行100米，再 向东北方向飞行200米后，开始 执行图形航线。</w:t>
            </w:r>
          </w:p>
        </w:tc>
      </w:tr>
      <w:tr w14:paraId="26F17C7D">
        <w:tc>
          <w:tcPr>
            <w:tcW w:w="1020" w:type="dxa"/>
          </w:tcPr>
          <w:p w14:paraId="7FCEBBF7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298A44C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3+2为SE方向</w:t>
            </w:r>
          </w:p>
        </w:tc>
      </w:tr>
      <w:tr w14:paraId="5026CB17">
        <w:tc>
          <w:tcPr>
            <w:tcW w:w="1020" w:type="dxa"/>
          </w:tcPr>
          <w:p w14:paraId="58820364">
            <w:pPr>
              <w:spacing w:after="0" w:line="240" w:lineRule="auto"/>
              <w:jc w:val="right"/>
            </w:pPr>
            <w:r>
              <w:rPr>
                <w:sz w:val="18"/>
              </w:rPr>
              <w:t>四、</w:t>
            </w:r>
          </w:p>
        </w:tc>
        <w:tc>
          <w:tcPr>
            <w:tcW w:w="8050" w:type="dxa"/>
          </w:tcPr>
          <w:p w14:paraId="53D8E7B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图形需要手动闭合</w:t>
            </w:r>
          </w:p>
        </w:tc>
      </w:tr>
    </w:tbl>
    <w:p w14:paraId="670EABD0">
      <w:r>
        <w:br w:type="page"/>
      </w:r>
    </w:p>
    <w:p w14:paraId="5FD9390D">
      <w:pPr>
        <w:spacing w:before="240" w:after="80"/>
      </w:pPr>
      <w:r>
        <w:rPr>
          <w:b/>
          <w:color w:val="505050"/>
          <w:sz w:val="20"/>
        </w:rPr>
        <w:t>第 26 页</w:t>
      </w:r>
    </w:p>
    <w:p w14:paraId="7C68B9C6">
      <w:pPr>
        <w:spacing w:after="120"/>
      </w:pPr>
      <w:r>
        <w:rPr>
          <w:rFonts w:ascii="宋体" w:hAnsi="宋体"/>
          <w:b/>
          <w:sz w:val="22"/>
        </w:rPr>
        <w:t>湖南02考场地面站真题    |    日期：2026.03.26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0F5954E">
        <w:tc>
          <w:tcPr>
            <w:tcW w:w="1020" w:type="dxa"/>
          </w:tcPr>
          <w:p w14:paraId="3CA3039B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FEED89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现场环境等情况进行决定。于起飞点前规划一个等边三角形并循环执行， 边长为a,航线相对地面高度为b,水平速度为c，垂直速度为d, 转弯方式为停止转弯，停留时间不作要求；</w:t>
            </w:r>
          </w:p>
        </w:tc>
      </w:tr>
      <w:tr w14:paraId="69B37860">
        <w:tc>
          <w:tcPr>
            <w:tcW w:w="1020" w:type="dxa"/>
          </w:tcPr>
          <w:p w14:paraId="384FC9EE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3526F3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a值建议为30米，b值建议为30米，c值建议为3m/s, d值建议为1m/s。(航线方位及各数值可由委任代表按实际情况进行 调整，考题以委任代表规定数值为准)</w:t>
            </w:r>
          </w:p>
        </w:tc>
      </w:tr>
      <w:tr w14:paraId="6E0D98CD">
        <w:tc>
          <w:tcPr>
            <w:tcW w:w="1020" w:type="dxa"/>
          </w:tcPr>
          <w:p w14:paraId="282C8B42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0264EE4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E:113°12'12” N:27.7766°</w:t>
            </w:r>
          </w:p>
        </w:tc>
      </w:tr>
      <w:tr w14:paraId="02ACF4D2">
        <w:tc>
          <w:tcPr>
            <w:tcW w:w="1020" w:type="dxa"/>
          </w:tcPr>
          <w:p w14:paraId="336C381E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273016E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由于空域限制，需先向SE 方向飞行150m,再向E方向飞 行150m,进入考题①点</w:t>
            </w:r>
          </w:p>
        </w:tc>
      </w:tr>
      <w:tr w14:paraId="09982D8F">
        <w:tc>
          <w:tcPr>
            <w:tcW w:w="1020" w:type="dxa"/>
          </w:tcPr>
          <w:p w14:paraId="74FECF36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12183AC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③到②航向NW</w:t>
            </w:r>
          </w:p>
        </w:tc>
      </w:tr>
    </w:tbl>
    <w:p w14:paraId="071D388D">
      <w:r>
        <w:br w:type="page"/>
      </w:r>
    </w:p>
    <w:p w14:paraId="5C9DDAB8">
      <w:pPr>
        <w:spacing w:before="240" w:after="80"/>
      </w:pPr>
      <w:r>
        <w:rPr>
          <w:b/>
          <w:color w:val="505050"/>
          <w:sz w:val="20"/>
        </w:rPr>
        <w:t>第 27 页</w:t>
      </w:r>
    </w:p>
    <w:p w14:paraId="71A0B98D">
      <w:pPr>
        <w:spacing w:after="120"/>
      </w:pPr>
      <w:r>
        <w:rPr>
          <w:rFonts w:ascii="宋体" w:hAnsi="宋体"/>
          <w:b/>
          <w:sz w:val="22"/>
        </w:rPr>
        <w:t>湖南02考场地面站真题    |    日期：2026.03.26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E429B71">
        <w:tc>
          <w:tcPr>
            <w:tcW w:w="1020" w:type="dxa"/>
          </w:tcPr>
          <w:p w14:paraId="646AAB79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2176D4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现场环境等情况进行决定。按图于起飞点前规划一个五边形并循环执 行，①②边及②③边的边长为a,∠②=∠④=∠①为90°，航线相 对地面高度为b，水平速度为c，垂直速度为，转弯模式为停止转弯， 各点停留时间为e;</w:t>
            </w:r>
          </w:p>
        </w:tc>
      </w:tr>
      <w:tr w14:paraId="5262A498">
        <w:tc>
          <w:tcPr>
            <w:tcW w:w="1020" w:type="dxa"/>
          </w:tcPr>
          <w:p w14:paraId="3FC16FDB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2ED4DD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a值建议为30米，b值建议为30米，c值建议为3m/s, d建议为1m/s,e值建议为2s。(航线方位及各数值可由委任代 表按实际情况进行调整，考题以委任代表规定数值为准)</w:t>
            </w:r>
          </w:p>
        </w:tc>
      </w:tr>
      <w:tr w14:paraId="58312ED1">
        <w:tc>
          <w:tcPr>
            <w:tcW w:w="1020" w:type="dxa"/>
          </w:tcPr>
          <w:p w14:paraId="60894B90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25F2136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E:113°12'12” N:27.7766°</w:t>
            </w:r>
          </w:p>
        </w:tc>
      </w:tr>
      <w:tr w14:paraId="544EAD8B">
        <w:tc>
          <w:tcPr>
            <w:tcW w:w="1020" w:type="dxa"/>
          </w:tcPr>
          <w:p w14:paraId="283B9F19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42702DB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由于空域限制，需先向SW 方向飞行100m,再向SE方向飞 行100m,进入考题①点</w:t>
            </w:r>
          </w:p>
        </w:tc>
      </w:tr>
      <w:tr w14:paraId="57A5A01B">
        <w:tc>
          <w:tcPr>
            <w:tcW w:w="1020" w:type="dxa"/>
          </w:tcPr>
          <w:p w14:paraId="6AE43C91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138C15D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③点位于②点NW</w:t>
            </w:r>
          </w:p>
        </w:tc>
      </w:tr>
    </w:tbl>
    <w:p w14:paraId="4EC3027B">
      <w:r>
        <w:br w:type="page"/>
      </w:r>
    </w:p>
    <w:p w14:paraId="75638B87">
      <w:pPr>
        <w:spacing w:before="240" w:after="80"/>
      </w:pPr>
      <w:r>
        <w:rPr>
          <w:b/>
          <w:color w:val="505050"/>
          <w:sz w:val="20"/>
        </w:rPr>
        <w:t>第 28 页</w:t>
      </w:r>
    </w:p>
    <w:p w14:paraId="14DC8E6F">
      <w:pPr>
        <w:spacing w:after="120"/>
      </w:pPr>
      <w:r>
        <w:rPr>
          <w:rFonts w:ascii="宋体" w:hAnsi="宋体"/>
          <w:b/>
          <w:sz w:val="22"/>
        </w:rPr>
        <w:t>广西01考场地面站真题    |    日期：2026.03.27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159420F">
        <w:tc>
          <w:tcPr>
            <w:tcW w:w="1020" w:type="dxa"/>
          </w:tcPr>
          <w:p w14:paraId="57FDBB7A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E5C4F2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现场环境等情况进行决定。于起飞前规划一个等腰直角三角形并 循环执行，①②边长为a1,①③边长为a2,∠①为直角，航线相对 地面高度b，水平速度为c，垂直速度为d，转弯方式为停止转弯， 停留时间不要求；</w:t>
            </w:r>
          </w:p>
        </w:tc>
      </w:tr>
      <w:tr w14:paraId="60DB882D">
        <w:tc>
          <w:tcPr>
            <w:tcW w:w="1020" w:type="dxa"/>
          </w:tcPr>
          <w:p w14:paraId="5C88CD9B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7BC2C6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a1、a2值建议为30米，b值建议为30米，c值建议 为3m/s,d值建议为1m/s。(航线方位及各数值可由委任代表按实 际情况进行调整，考题以委任代表规定数值为准)</w:t>
            </w:r>
          </w:p>
        </w:tc>
      </w:tr>
      <w:tr w14:paraId="2C903C6B">
        <w:tc>
          <w:tcPr>
            <w:tcW w:w="1020" w:type="dxa"/>
          </w:tcPr>
          <w:p w14:paraId="18F83069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6327DB7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N:28°39′30” E:115°56'32"</w:t>
            </w:r>
          </w:p>
        </w:tc>
      </w:tr>
      <w:tr w14:paraId="28C20B6A">
        <w:tc>
          <w:tcPr>
            <w:tcW w:w="1020" w:type="dxa"/>
          </w:tcPr>
          <w:p w14:paraId="44EB7D12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5BDCD21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由于空域限制，飞机不能由起飞点 直飞任务航线的航点1，需由起飞点起 飞，先向西南平飞1200米，再向东南 平飞500米，到达任务航线的航点1。</w:t>
            </w:r>
          </w:p>
        </w:tc>
      </w:tr>
      <w:tr w14:paraId="1CCB8636">
        <w:tc>
          <w:tcPr>
            <w:tcW w:w="1020" w:type="dxa"/>
          </w:tcPr>
          <w:p w14:paraId="7DCB79B2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590E86E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方位角关系见下方坐标轴</w:t>
            </w:r>
          </w:p>
        </w:tc>
      </w:tr>
    </w:tbl>
    <w:p w14:paraId="150A68E4">
      <w:r>
        <w:br w:type="page"/>
      </w:r>
    </w:p>
    <w:p w14:paraId="56FBC6C2">
      <w:pPr>
        <w:spacing w:before="240" w:after="80"/>
      </w:pPr>
      <w:r>
        <w:rPr>
          <w:b/>
          <w:color w:val="505050"/>
          <w:sz w:val="20"/>
        </w:rPr>
        <w:t>第 29 页</w:t>
      </w:r>
    </w:p>
    <w:p w14:paraId="6C9E65DC">
      <w:pPr>
        <w:spacing w:after="120"/>
      </w:pPr>
      <w:r>
        <w:rPr>
          <w:rFonts w:ascii="宋体" w:hAnsi="宋体"/>
          <w:b/>
          <w:sz w:val="22"/>
        </w:rPr>
        <w:t>广西01考场地面站真题    |    日期：2026.03.27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7D9103B">
        <w:tc>
          <w:tcPr>
            <w:tcW w:w="1020" w:type="dxa"/>
          </w:tcPr>
          <w:p w14:paraId="26F0EEFB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928D2F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现场环境等情况进行决定。于起飞点前规划一个六边形并循环执行， 边长为a，①②③航点相对地面高度为b,④⑤⑥航点相对地面高度 为c,水平速度为d，垂直速度为e,转弯方式为停止转弯，各点停 留时间为f;</w:t>
            </w:r>
          </w:p>
        </w:tc>
      </w:tr>
      <w:tr w14:paraId="25DD4985">
        <w:tc>
          <w:tcPr>
            <w:tcW w:w="1020" w:type="dxa"/>
          </w:tcPr>
          <w:p w14:paraId="2BAC4645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6DC958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a值为建议30米（误差≤±3米），b值建议为30米， c值建议为25m,d值建议为4m/s,e值建议为2m/s,f值建议为 2§。（航线方位及各数值可由变任代表按实际情况进行调整，考题以 委任代表规定数值为准)</w:t>
            </w:r>
          </w:p>
        </w:tc>
      </w:tr>
      <w:tr w14:paraId="39E09EF0">
        <w:tc>
          <w:tcPr>
            <w:tcW w:w="1020" w:type="dxa"/>
          </w:tcPr>
          <w:p w14:paraId="76CF6AA7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788AFED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N:28°39'30" E:115°56′32”</w:t>
            </w:r>
          </w:p>
        </w:tc>
      </w:tr>
      <w:tr w14:paraId="49F779D3">
        <w:tc>
          <w:tcPr>
            <w:tcW w:w="1020" w:type="dxa"/>
          </w:tcPr>
          <w:p w14:paraId="2CDF4D2A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0426458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由于空域限制，飞机不能由起飞点 直飞任务航线的航点1，需由起飞点起 飞，先向西南平飞1200米，再向东南 平飞500米，到达任务航线的航点1。</w:t>
            </w:r>
          </w:p>
        </w:tc>
      </w:tr>
      <w:tr w14:paraId="01957A7C">
        <w:tc>
          <w:tcPr>
            <w:tcW w:w="1020" w:type="dxa"/>
          </w:tcPr>
          <w:p w14:paraId="1A522DD9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5BBDBBB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方位角关系见下方坐标轴</w:t>
            </w:r>
          </w:p>
        </w:tc>
      </w:tr>
    </w:tbl>
    <w:p w14:paraId="4EADCCB5">
      <w:r>
        <w:br w:type="page"/>
      </w:r>
    </w:p>
    <w:p w14:paraId="6B6D6B32">
      <w:pPr>
        <w:spacing w:before="240" w:after="80"/>
      </w:pPr>
      <w:r>
        <w:rPr>
          <w:b/>
          <w:color w:val="505050"/>
          <w:sz w:val="20"/>
        </w:rPr>
        <w:t>第 30 页</w:t>
      </w:r>
    </w:p>
    <w:p w14:paraId="3D85B93B">
      <w:pPr>
        <w:spacing w:after="120"/>
      </w:pPr>
      <w:r>
        <w:rPr>
          <w:rFonts w:ascii="宋体" w:hAnsi="宋体"/>
          <w:b/>
          <w:sz w:val="22"/>
        </w:rPr>
        <w:t>广西01考场地面站真题    |    日期：2026.03.27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ABABB6D">
        <w:tc>
          <w:tcPr>
            <w:tcW w:w="1020" w:type="dxa"/>
          </w:tcPr>
          <w:p w14:paraId="67C575A0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07843A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现场环境等情况进行决定。按图于起飞点前规划一个五边形并循环执 行，①②边及②③边的边长为a,∠②=∠④=∠①为90°，航线相 对地面高度为b，水平速度为c，垂直速度为d，转弯模式为停止 转弯，各点停留时间为e;</w:t>
            </w:r>
          </w:p>
        </w:tc>
      </w:tr>
      <w:tr w14:paraId="4828B9E1">
        <w:tc>
          <w:tcPr>
            <w:tcW w:w="1020" w:type="dxa"/>
          </w:tcPr>
          <w:p w14:paraId="37BDBF18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758966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a值建议为50米，b值建议为50米，c值建议为 3m/s,d建议为2m/s,e值建议为10s。(航线方位及各数值可由 委任代表按实际情况进行调整，考题以委任代表规定数值为准)</w:t>
            </w:r>
          </w:p>
        </w:tc>
      </w:tr>
      <w:tr w14:paraId="5F43F7A7">
        <w:tc>
          <w:tcPr>
            <w:tcW w:w="1020" w:type="dxa"/>
          </w:tcPr>
          <w:p w14:paraId="52BC1D99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4D3E954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N:28°39'30" E:115°56′32”</w:t>
            </w:r>
          </w:p>
        </w:tc>
      </w:tr>
      <w:tr w14:paraId="0360568D">
        <w:tc>
          <w:tcPr>
            <w:tcW w:w="1020" w:type="dxa"/>
          </w:tcPr>
          <w:p w14:paraId="6AA0B4B3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7F9556A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由于空域限制，飞机不能由起飞点 直飞任务航线的航点1，需由起飞点起 飞，先向西南平飞1200米，再向东南 平飞500米，到达任务航线的航点1。</w:t>
            </w:r>
          </w:p>
        </w:tc>
      </w:tr>
      <w:tr w14:paraId="065AFA93">
        <w:tc>
          <w:tcPr>
            <w:tcW w:w="1020" w:type="dxa"/>
          </w:tcPr>
          <w:p w14:paraId="6FCDD50B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410F2AA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方位角关系见下方坐标轴 ☆；</w:t>
            </w:r>
          </w:p>
        </w:tc>
      </w:tr>
    </w:tbl>
    <w:p w14:paraId="0A98D02D">
      <w:r>
        <w:br w:type="page"/>
      </w:r>
    </w:p>
    <w:p w14:paraId="05BCED55">
      <w:pPr>
        <w:spacing w:before="240" w:after="80"/>
      </w:pPr>
      <w:r>
        <w:rPr>
          <w:b/>
          <w:color w:val="505050"/>
          <w:sz w:val="20"/>
        </w:rPr>
        <w:t>第 31 页</w:t>
      </w:r>
    </w:p>
    <w:p w14:paraId="0586DD3F">
      <w:pPr>
        <w:spacing w:after="120"/>
      </w:pPr>
      <w:r>
        <w:rPr>
          <w:rFonts w:ascii="宋体" w:hAnsi="宋体"/>
          <w:b/>
          <w:sz w:val="22"/>
        </w:rPr>
        <w:t>广西01考场地面站真题    |    日期：2026.03.27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FA923FB">
        <w:tc>
          <w:tcPr>
            <w:tcW w:w="1020" w:type="dxa"/>
          </w:tcPr>
          <w:p w14:paraId="3FB73750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585474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现场环境等情况进行决定。按图于起飞点前规划一个四边形并循环执 行。①②边、②③边边长为a,③④边边长为b,∠②=∠③=90 航线相对地面高度为c，水平速度为d，垂直速度为e，转弯模式为 停止转弯，停留时间5；</w:t>
            </w:r>
          </w:p>
        </w:tc>
      </w:tr>
      <w:tr w14:paraId="2D52708D">
        <w:tc>
          <w:tcPr>
            <w:tcW w:w="1020" w:type="dxa"/>
          </w:tcPr>
          <w:p w14:paraId="1883A9EC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59872A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a值建议为200米，b值建议为300米，c值建议为300m, d值建议为3m/s。e值建议为2m/s。(航线方位及各数值可由委 任代表按实际情况进行调整，考题以委任代表规定数值为准)</w:t>
            </w:r>
          </w:p>
        </w:tc>
      </w:tr>
      <w:tr w14:paraId="13596BA7">
        <w:tc>
          <w:tcPr>
            <w:tcW w:w="1020" w:type="dxa"/>
          </w:tcPr>
          <w:p w14:paraId="0A4BF1BC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30D49DD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N:28°39'30" E:115°5632”</w:t>
            </w:r>
          </w:p>
        </w:tc>
      </w:tr>
      <w:tr w14:paraId="2984D691">
        <w:tc>
          <w:tcPr>
            <w:tcW w:w="1020" w:type="dxa"/>
          </w:tcPr>
          <w:p w14:paraId="7476139D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3755069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由于空域限制，飞机不能由起飞点 直飞任务航线的航点1，需由起飞点起 飞，先向西南平飞1200米，再向东南 平飞500米，到达任务航线的航点1。</w:t>
            </w:r>
          </w:p>
        </w:tc>
      </w:tr>
      <w:tr w14:paraId="5E679C2F">
        <w:tc>
          <w:tcPr>
            <w:tcW w:w="1020" w:type="dxa"/>
          </w:tcPr>
          <w:p w14:paraId="273EBCE5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698F943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方位角关系见下方坐标轴</w:t>
            </w:r>
          </w:p>
        </w:tc>
      </w:tr>
    </w:tbl>
    <w:p w14:paraId="26DD7C22">
      <w:r>
        <w:br w:type="page"/>
      </w:r>
    </w:p>
    <w:p w14:paraId="2306D540">
      <w:pPr>
        <w:spacing w:before="240" w:after="80"/>
      </w:pPr>
      <w:r>
        <w:rPr>
          <w:b/>
          <w:color w:val="505050"/>
          <w:sz w:val="20"/>
        </w:rPr>
        <w:t>第 32 页</w:t>
      </w:r>
    </w:p>
    <w:p w14:paraId="4B9FCCB8">
      <w:pPr>
        <w:spacing w:after="120"/>
      </w:pPr>
      <w:r>
        <w:rPr>
          <w:rFonts w:ascii="宋体" w:hAnsi="宋体"/>
          <w:b/>
          <w:sz w:val="22"/>
        </w:rPr>
        <w:t>广西01考场地面站真题    |    日期：2026.03.27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2162F8E">
        <w:tc>
          <w:tcPr>
            <w:tcW w:w="1020" w:type="dxa"/>
          </w:tcPr>
          <w:p w14:paraId="19FF97E6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4DB1B9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现场环境等情况进行决定。按图于起飞点前规划一个四边形并循环执 行。①②边、②③边边长为a,③④边边长为b,∠②=∠③=90° 航线相对地面高度为c，水平速度为d，垂直速度为e,转弯模式为 停止转弯，停留时间5；</w:t>
            </w:r>
          </w:p>
        </w:tc>
      </w:tr>
      <w:tr w14:paraId="11C31132">
        <w:tc>
          <w:tcPr>
            <w:tcW w:w="1020" w:type="dxa"/>
          </w:tcPr>
          <w:p w14:paraId="3C9D11B0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2935E0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a值建议为200米，b值建议为300米，c值建议为300m, d值建议为3m/s。e值建议为2m/s。(航线方位及各数值可由委 任代表按实际情况进行调整，考题以委任代表规定数值为准)</w:t>
            </w:r>
          </w:p>
        </w:tc>
      </w:tr>
      <w:tr w14:paraId="2DE70A2A">
        <w:tc>
          <w:tcPr>
            <w:tcW w:w="1020" w:type="dxa"/>
          </w:tcPr>
          <w:p w14:paraId="5BC354E9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35571CC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:28°39'30" E:115°56'32"</w:t>
            </w:r>
          </w:p>
        </w:tc>
      </w:tr>
      <w:tr w14:paraId="066C466E">
        <w:tc>
          <w:tcPr>
            <w:tcW w:w="1020" w:type="dxa"/>
          </w:tcPr>
          <w:p w14:paraId="020F4FCE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4CF8796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由于空域限制，飞机不能由起飞点 直飞任务航线的航点1，需由起飞点起 飞，先向东南平飞1200米，再向西南 平飞500米，到达任务航线的航点1。</w:t>
            </w:r>
          </w:p>
        </w:tc>
      </w:tr>
      <w:tr w14:paraId="63735B62">
        <w:tc>
          <w:tcPr>
            <w:tcW w:w="1020" w:type="dxa"/>
          </w:tcPr>
          <w:p w14:paraId="21E1EFB2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3A53BD1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方位角关系见下方坐标轴 NW</w:t>
            </w:r>
          </w:p>
        </w:tc>
      </w:tr>
    </w:tbl>
    <w:p w14:paraId="54789EFE">
      <w:r>
        <w:br w:type="page"/>
      </w:r>
    </w:p>
    <w:p w14:paraId="571936E9">
      <w:pPr>
        <w:spacing w:before="240" w:after="80"/>
      </w:pPr>
      <w:r>
        <w:rPr>
          <w:b/>
          <w:color w:val="505050"/>
          <w:sz w:val="20"/>
        </w:rPr>
        <w:t>第 33 页</w:t>
      </w:r>
    </w:p>
    <w:p w14:paraId="51B2B115">
      <w:pPr>
        <w:spacing w:after="120"/>
      </w:pPr>
      <w:r>
        <w:rPr>
          <w:rFonts w:ascii="宋体" w:hAnsi="宋体"/>
          <w:b/>
          <w:sz w:val="22"/>
        </w:rPr>
        <w:t>广西01考场地面站真题    |    日期：2026.03.27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9F4C98D">
        <w:tc>
          <w:tcPr>
            <w:tcW w:w="1020" w:type="dxa"/>
          </w:tcPr>
          <w:p w14:paraId="45978357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C00E61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现场环境等情况进行决定。按图于起飞点前规划一个四边形并循环执 行。①②边、②③边边长为a,③④边边长为b,∠②=∠③=90° 航线相对地面高度为c，水平速度为d，垂直速度为e，转弯模式为 停止转弯，停留时间5；</w:t>
            </w:r>
          </w:p>
        </w:tc>
      </w:tr>
      <w:tr w14:paraId="22511ECB">
        <w:tc>
          <w:tcPr>
            <w:tcW w:w="1020" w:type="dxa"/>
          </w:tcPr>
          <w:p w14:paraId="696A3C61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271AC1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a值建议为200米，b值建议为300米，c值建议为300m, d值建议为3m/s。e值建议为2m/s。(航线方位及各数值可由委 任代表按实际情况进行调整，考题以委任代表规定数值为准)</w:t>
            </w:r>
          </w:p>
        </w:tc>
      </w:tr>
      <w:tr w14:paraId="79B08E8E">
        <w:tc>
          <w:tcPr>
            <w:tcW w:w="1020" w:type="dxa"/>
          </w:tcPr>
          <w:p w14:paraId="3B3298DF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2480A04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N:28°39′30" E:115°56'32"</w:t>
            </w:r>
          </w:p>
        </w:tc>
      </w:tr>
      <w:tr w14:paraId="3DD7097F">
        <w:tc>
          <w:tcPr>
            <w:tcW w:w="1020" w:type="dxa"/>
          </w:tcPr>
          <w:p w14:paraId="69F70931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30C0763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由于空域限制，飞机不能由起飞点 直飞任务航线的航点1，需由起飞点起 飞，先向SE平飞1200米，再向SW 平飞500米，到达任务航线的航点1。</w:t>
            </w:r>
          </w:p>
        </w:tc>
      </w:tr>
      <w:tr w14:paraId="4A59A93C">
        <w:tc>
          <w:tcPr>
            <w:tcW w:w="1020" w:type="dxa"/>
          </w:tcPr>
          <w:p w14:paraId="3509243B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1E48C36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方位角关系见下方坐标轴</w:t>
            </w:r>
          </w:p>
        </w:tc>
      </w:tr>
    </w:tbl>
    <w:p w14:paraId="39CDC2E4">
      <w:r>
        <w:br w:type="page"/>
      </w:r>
    </w:p>
    <w:p w14:paraId="093855BE">
      <w:pPr>
        <w:spacing w:before="240" w:after="80"/>
      </w:pPr>
      <w:r>
        <w:rPr>
          <w:b/>
          <w:color w:val="505050"/>
          <w:sz w:val="20"/>
        </w:rPr>
        <w:t>第 34 页</w:t>
      </w:r>
    </w:p>
    <w:p w14:paraId="03A14610">
      <w:pPr>
        <w:spacing w:after="120"/>
      </w:pPr>
      <w:r>
        <w:rPr>
          <w:rFonts w:ascii="宋体" w:hAnsi="宋体"/>
          <w:b/>
          <w:sz w:val="22"/>
        </w:rPr>
        <w:t>广西01考场地面站真题    |    日期：2026.03.27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A86E65B">
        <w:tc>
          <w:tcPr>
            <w:tcW w:w="1020" w:type="dxa"/>
          </w:tcPr>
          <w:p w14:paraId="43D66142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187DD5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现场环境等情况进行决定。按图于起飞点前规划一个闭合图形并循环 执行，各点之间距离不小于50米，①点相对地面高度为a,②点相 对地面高度为b，③点相对地面高度为c，④点相对地面高度为d, 水平速度为e,垂直速度为f，转弯模式为停止转弯，停留时间2s;</w:t>
            </w:r>
          </w:p>
        </w:tc>
      </w:tr>
      <w:tr w14:paraId="4AC69FF7">
        <w:tc>
          <w:tcPr>
            <w:tcW w:w="1020" w:type="dxa"/>
          </w:tcPr>
          <w:p w14:paraId="494BF5E7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F110B0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a值建议为20米，b值建议为25米，c值建议为30m, d值建议为20m,e值建议为2m/s,f值建议为2m/s。(航线方位 及各数值可由变任代表按实际情况进行调整，考题以委任代表规定数 值为准) 金：进生，</w:t>
            </w:r>
          </w:p>
        </w:tc>
      </w:tr>
      <w:tr w14:paraId="4ACCE454">
        <w:tc>
          <w:tcPr>
            <w:tcW w:w="1020" w:type="dxa"/>
          </w:tcPr>
          <w:p w14:paraId="71D77A01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1B24620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由于空域限制，飞机不能由起飞点 直飞任务航线的航点1，需由起飞点起 飞，先向西南平飞1200米，再向东南 平飞500米，到达任务航线的航点1。</w:t>
            </w:r>
          </w:p>
        </w:tc>
      </w:tr>
      <w:tr w14:paraId="4B1F4D2B">
        <w:tc>
          <w:tcPr>
            <w:tcW w:w="1020" w:type="dxa"/>
          </w:tcPr>
          <w:p w14:paraId="3031694E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3B7DA62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方位角关系见下方坐标轴</w:t>
            </w:r>
          </w:p>
        </w:tc>
      </w:tr>
    </w:tbl>
    <w:p w14:paraId="1E067473">
      <w:r>
        <w:br w:type="page"/>
      </w:r>
    </w:p>
    <w:p w14:paraId="779D793C">
      <w:pPr>
        <w:spacing w:before="240" w:after="80"/>
      </w:pPr>
      <w:r>
        <w:rPr>
          <w:b/>
          <w:color w:val="505050"/>
          <w:sz w:val="20"/>
        </w:rPr>
        <w:t>第 35 页</w:t>
      </w:r>
    </w:p>
    <w:p w14:paraId="002F4276">
      <w:pPr>
        <w:spacing w:after="120"/>
      </w:pPr>
      <w:r>
        <w:rPr>
          <w:rFonts w:ascii="宋体" w:hAnsi="宋体"/>
          <w:b/>
          <w:sz w:val="22"/>
        </w:rPr>
        <w:t>贵州01考场地面站真题    |    日期：2026.03.27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AF309BC">
        <w:tc>
          <w:tcPr>
            <w:tcW w:w="1020" w:type="dxa"/>
          </w:tcPr>
          <w:p w14:paraId="6D857AB3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109BD8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的相对方位由委任代表根据现场环境 等情况进行决定。规划一个等边三角形并循环执行，边长为，所有航线相对 地面高度为b，水平速度为c，垂直速度为，转弯方式为停止转弯，停留时 间5s;</w:t>
            </w:r>
          </w:p>
        </w:tc>
      </w:tr>
      <w:tr w14:paraId="542835C1">
        <w:tc>
          <w:tcPr>
            <w:tcW w:w="1020" w:type="dxa"/>
          </w:tcPr>
          <w:p w14:paraId="7993C619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D4E190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a值为50米，b值为50米，c值为3m/s,d值为2m/s。</w:t>
            </w:r>
          </w:p>
        </w:tc>
      </w:tr>
      <w:tr w14:paraId="26E3D9AD">
        <w:tc>
          <w:tcPr>
            <w:tcW w:w="1020" w:type="dxa"/>
          </w:tcPr>
          <w:p w14:paraId="651F3564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50E710C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N:28°39′30” 任务航线示意图： E:115°56'32”</w:t>
            </w:r>
          </w:p>
        </w:tc>
      </w:tr>
      <w:tr w14:paraId="670B2A8E">
        <w:tc>
          <w:tcPr>
            <w:tcW w:w="1020" w:type="dxa"/>
          </w:tcPr>
          <w:p w14:paraId="2073C3BC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34BFFF1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 机不能由起飞点直飞 任务航线的航点1，需 先向正东方平飞1000 米，再向南平飞500米， 到达任务航线的航点1。</w:t>
            </w:r>
          </w:p>
        </w:tc>
      </w:tr>
      <w:tr w14:paraId="7193EB50">
        <w:tc>
          <w:tcPr>
            <w:tcW w:w="1020" w:type="dxa"/>
          </w:tcPr>
          <w:p w14:paraId="1AF43517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5446B9B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航点1-2航向角45°</w:t>
            </w:r>
          </w:p>
        </w:tc>
      </w:tr>
    </w:tbl>
    <w:p w14:paraId="13BBA404">
      <w:r>
        <w:br w:type="page"/>
      </w:r>
    </w:p>
    <w:p w14:paraId="6CD0CC41">
      <w:pPr>
        <w:spacing w:before="240" w:after="80"/>
      </w:pPr>
      <w:r>
        <w:rPr>
          <w:b/>
          <w:color w:val="505050"/>
          <w:sz w:val="20"/>
        </w:rPr>
        <w:t>第 36 页</w:t>
      </w:r>
    </w:p>
    <w:p w14:paraId="31E2B59F">
      <w:pPr>
        <w:spacing w:after="120"/>
      </w:pPr>
      <w:r>
        <w:rPr>
          <w:rFonts w:ascii="宋体" w:hAnsi="宋体"/>
          <w:b/>
          <w:sz w:val="22"/>
        </w:rPr>
        <w:t>贵州01考场地面站真题    |    日期：2026.03.27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BC450EA">
        <w:tc>
          <w:tcPr>
            <w:tcW w:w="1020" w:type="dxa"/>
          </w:tcPr>
          <w:p w14:paraId="230B9531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5EF5C4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按图规划一个闭合的任务航线不循环执行，①③、②③、 ②④、①④边长为300米，①点相对地面高度为a,②点相对地面高 度为b，③点相对地面高度为c，④点相对地面高度为d，水平速 度为e，垂直速度为f，转弯模式为停止转弯，停留时间为6s;</w:t>
            </w:r>
          </w:p>
        </w:tc>
      </w:tr>
      <w:tr w14:paraId="217C920E">
        <w:tc>
          <w:tcPr>
            <w:tcW w:w="1020" w:type="dxa"/>
          </w:tcPr>
          <w:p w14:paraId="7C4E92DF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FA2093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a值为20米，b值为25米，c值为30m,d值为20m, e值为4m/s,f值为2m/s。 </w:t>
            </w:r>
          </w:p>
        </w:tc>
      </w:tr>
      <w:tr w14:paraId="6DAB0CA7">
        <w:tc>
          <w:tcPr>
            <w:tcW w:w="1020" w:type="dxa"/>
          </w:tcPr>
          <w:p w14:paraId="7347FF16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0444AE7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N:28°09'10" E:115°26'52”</w:t>
            </w:r>
          </w:p>
        </w:tc>
      </w:tr>
      <w:tr w14:paraId="4AAF4608">
        <w:tc>
          <w:tcPr>
            <w:tcW w:w="1020" w:type="dxa"/>
          </w:tcPr>
          <w:p w14:paraId="6D0E491B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4596F1F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 能由起飞点直飞任务航线的 第一个航点，需由起飞点起 飞先向东南方向平飞1200米， 再向东南方向平飞500米， 到达任务航线的第一个航点。</w:t>
            </w:r>
          </w:p>
        </w:tc>
      </w:tr>
      <w:tr w14:paraId="3C83A72C">
        <w:tc>
          <w:tcPr>
            <w:tcW w:w="1020" w:type="dxa"/>
          </w:tcPr>
          <w:p w14:paraId="049D4DAA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153D473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如图所示任务航线的第1 个航点到任务航线的第2个航 点航向角45°</w:t>
            </w:r>
          </w:p>
        </w:tc>
      </w:tr>
    </w:tbl>
    <w:p w14:paraId="76D9E8EF">
      <w:r>
        <w:br w:type="page"/>
      </w:r>
    </w:p>
    <w:p w14:paraId="4A16A4E7">
      <w:pPr>
        <w:spacing w:before="240" w:after="80"/>
      </w:pPr>
      <w:r>
        <w:rPr>
          <w:b/>
          <w:color w:val="505050"/>
          <w:sz w:val="20"/>
        </w:rPr>
        <w:t>第 37 页</w:t>
      </w:r>
    </w:p>
    <w:p w14:paraId="192F8BC5">
      <w:pPr>
        <w:spacing w:after="120"/>
      </w:pPr>
      <w:r>
        <w:rPr>
          <w:rFonts w:ascii="宋体" w:hAnsi="宋体"/>
          <w:b/>
          <w:sz w:val="22"/>
        </w:rPr>
        <w:t>湖南03考场地面站真题    |    日期：2026.03.27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93F1966">
        <w:tc>
          <w:tcPr>
            <w:tcW w:w="1020" w:type="dxa"/>
          </w:tcPr>
          <w:p w14:paraId="61F08E86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945B3D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现场环境等情况进行决定。于起飞点前规划一个六边形并循环执行， 边长为a，①②③航点相对地面高度为b,④⑤⑥航点相对地面高度 为c,水平速度为d,垂直速度为e,转弯方式为停止转弯，各点停 留时间为f;</w:t>
            </w:r>
          </w:p>
        </w:tc>
      </w:tr>
      <w:tr w14:paraId="40913B3F">
        <w:tc>
          <w:tcPr>
            <w:tcW w:w="1020" w:type="dxa"/>
          </w:tcPr>
          <w:p w14:paraId="107773AC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BD3405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a值为建议30米（误差≤±3米），b值建议为25米， c值建议为30m,d值建议为2m/s,e值建议为1m/s,f值建议为 2s。(航线方位及各数值可由变任代表按实际情况进行调整，考题以 委任代表规定数值为准)</w:t>
            </w:r>
          </w:p>
        </w:tc>
      </w:tr>
      <w:tr w14:paraId="70E92E55">
        <w:tc>
          <w:tcPr>
            <w:tcW w:w="1020" w:type="dxa"/>
          </w:tcPr>
          <w:p w14:paraId="755E5A73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130A6E8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E:113°55′55” N:27.223344°</w:t>
            </w:r>
          </w:p>
        </w:tc>
      </w:tr>
      <w:tr w14:paraId="07187604">
        <w:tc>
          <w:tcPr>
            <w:tcW w:w="1020" w:type="dxa"/>
          </w:tcPr>
          <w:p w14:paraId="63E7DC22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4D6998F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由于空域限制，需起飞后先 向SW方向飞行150m,再向 SE方向飞行100m,进入图形 ①号点</w:t>
            </w:r>
          </w:p>
        </w:tc>
      </w:tr>
      <w:tr w14:paraId="689686D2">
        <w:tc>
          <w:tcPr>
            <w:tcW w:w="1020" w:type="dxa"/>
          </w:tcPr>
          <w:p w14:paraId="26DFEFA8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2EC825C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1-2航向NW 闭合不循环，任务完成后 按航线返航</w:t>
            </w:r>
          </w:p>
        </w:tc>
      </w:tr>
    </w:tbl>
    <w:p w14:paraId="2677FF5E">
      <w:r>
        <w:br w:type="page"/>
      </w:r>
    </w:p>
    <w:p w14:paraId="21A30152">
      <w:pPr>
        <w:spacing w:before="240" w:after="80"/>
      </w:pPr>
      <w:r>
        <w:rPr>
          <w:b/>
          <w:color w:val="505050"/>
          <w:sz w:val="20"/>
        </w:rPr>
        <w:t>第 38 页</w:t>
      </w:r>
    </w:p>
    <w:p w14:paraId="7FC1E534">
      <w:pPr>
        <w:spacing w:after="120"/>
      </w:pPr>
      <w:r>
        <w:rPr>
          <w:rFonts w:ascii="宋体" w:hAnsi="宋体"/>
          <w:b/>
          <w:sz w:val="22"/>
        </w:rPr>
        <w:t>湖南03考场地面站真题    |    日期：2026.03.27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422ECC6">
        <w:tc>
          <w:tcPr>
            <w:tcW w:w="1020" w:type="dxa"/>
          </w:tcPr>
          <w:p w14:paraId="6C7A81B4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EF9C6E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现场环境等情况进行决定。按图于起飞点前规划一个五边形并循环执 行，①②边及②③边的边长为a,∠②=∠④=∠①为90°，航线相 对地面高度为b,水平速度为c,垂直速度为，转弯模式为停止转弯， 各点停留时间为e;</w:t>
            </w:r>
          </w:p>
        </w:tc>
      </w:tr>
      <w:tr w14:paraId="37CA7E18">
        <w:tc>
          <w:tcPr>
            <w:tcW w:w="1020" w:type="dxa"/>
          </w:tcPr>
          <w:p w14:paraId="1447F92B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CA8F2E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a值建议为30米，b值建议为30米，c值建议为3m/s, d建议为1m/s,e值建议为2s。(航线方位及各数值可由委任代 表按实际情况进行调整，考题以委任代表规定数值为准) </w:t>
            </w:r>
          </w:p>
        </w:tc>
      </w:tr>
      <w:tr w14:paraId="7D812D74">
        <w:tc>
          <w:tcPr>
            <w:tcW w:w="1020" w:type="dxa"/>
          </w:tcPr>
          <w:p w14:paraId="4DE4A922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3FB5E55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E:113°12'12” N:27.7766°</w:t>
            </w:r>
          </w:p>
        </w:tc>
      </w:tr>
      <w:tr w14:paraId="5E91730B">
        <w:tc>
          <w:tcPr>
            <w:tcW w:w="1020" w:type="dxa"/>
          </w:tcPr>
          <w:p w14:paraId="305CE4C4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0F58139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由于空域限制，需起飞后 先向SW方向飞行100m,再向 SE方向飞行100m,进入图形 ①号点</w:t>
            </w:r>
          </w:p>
        </w:tc>
      </w:tr>
      <w:tr w14:paraId="29BA3433">
        <w:tc>
          <w:tcPr>
            <w:tcW w:w="1020" w:type="dxa"/>
          </w:tcPr>
          <w:p w14:paraId="70548A1D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2ECD8CD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③点位于②点NW方向</w:t>
            </w:r>
          </w:p>
        </w:tc>
      </w:tr>
    </w:tbl>
    <w:p w14:paraId="47918E9D">
      <w:r>
        <w:br w:type="page"/>
      </w:r>
    </w:p>
    <w:p w14:paraId="636270AF">
      <w:pPr>
        <w:spacing w:before="240" w:after="80"/>
      </w:pPr>
      <w:r>
        <w:rPr>
          <w:b/>
          <w:color w:val="505050"/>
          <w:sz w:val="20"/>
        </w:rPr>
        <w:t>第 39 页</w:t>
      </w:r>
    </w:p>
    <w:p w14:paraId="34D1E012">
      <w:pPr>
        <w:spacing w:after="120"/>
      </w:pPr>
      <w:r>
        <w:rPr>
          <w:rFonts w:ascii="宋体" w:hAnsi="宋体"/>
          <w:b/>
          <w:sz w:val="22"/>
        </w:rPr>
        <w:t>湖南03考场地面站真题    |    日期：2026.03.27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378E247">
        <w:tc>
          <w:tcPr>
            <w:tcW w:w="1020" w:type="dxa"/>
          </w:tcPr>
          <w:p w14:paraId="34A27AEB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3F3CCB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现场环境等情况进行决定。按图于起飞点前规划一个四边形并循环执 行。①②边、②③边边长为a,③④边边长为b,∠②=∠③=90° 航线相对地面高度为c,水平速度为d，垂直速度为e，转弯模式为 停止转弯，停留时间不作要求；</w:t>
            </w:r>
          </w:p>
        </w:tc>
      </w:tr>
      <w:tr w14:paraId="22794051">
        <w:tc>
          <w:tcPr>
            <w:tcW w:w="1020" w:type="dxa"/>
          </w:tcPr>
          <w:p w14:paraId="79CCB9E1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E6832C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a值建议为20米，b值建议为30米，c值建议为30m, d值建议为3m/s。e值建议为2m/s。(航线方位及各数值可由委任 代表按实际情况进行调整，考题以委任代表规定数值为准)</w:t>
            </w:r>
          </w:p>
        </w:tc>
      </w:tr>
      <w:tr w14:paraId="1D59988C">
        <w:tc>
          <w:tcPr>
            <w:tcW w:w="1020" w:type="dxa"/>
          </w:tcPr>
          <w:p w14:paraId="1D36D3EA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0DB2C22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E:113°55′55" N:28.223344°</w:t>
            </w:r>
          </w:p>
        </w:tc>
      </w:tr>
      <w:tr w14:paraId="08057101">
        <w:tc>
          <w:tcPr>
            <w:tcW w:w="1020" w:type="dxa"/>
          </w:tcPr>
          <w:p w14:paraId="25E60A4D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2F44202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由于空域限制，需起飞后先 向SW方向飞行150m,再向 SE方向飞行100m,进入图形 ①号点</w:t>
            </w:r>
          </w:p>
        </w:tc>
      </w:tr>
      <w:tr w14:paraId="3F852043">
        <w:tc>
          <w:tcPr>
            <w:tcW w:w="1020" w:type="dxa"/>
          </w:tcPr>
          <w:p w14:paraId="238C8FC9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330884B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③点位于②点NW方向</w:t>
            </w:r>
          </w:p>
        </w:tc>
      </w:tr>
      <w:tr w14:paraId="61E7BB5E">
        <w:tc>
          <w:tcPr>
            <w:tcW w:w="1020" w:type="dxa"/>
          </w:tcPr>
          <w:p w14:paraId="381EA4C4">
            <w:pPr>
              <w:spacing w:after="0" w:line="240" w:lineRule="auto"/>
              <w:jc w:val="right"/>
            </w:pPr>
            <w:r>
              <w:rPr>
                <w:sz w:val="18"/>
              </w:rPr>
              <w:t>4、</w:t>
            </w:r>
          </w:p>
        </w:tc>
        <w:tc>
          <w:tcPr>
            <w:tcW w:w="8050" w:type="dxa"/>
          </w:tcPr>
          <w:p w14:paraId="1903984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闭合不循环航线，航线结束 后需按空域限制条件返航到H点。 保留返航航线。</w:t>
            </w:r>
          </w:p>
        </w:tc>
      </w:tr>
    </w:tbl>
    <w:p w14:paraId="66A04FA5">
      <w:r>
        <w:br w:type="page"/>
      </w:r>
    </w:p>
    <w:p w14:paraId="6286319F">
      <w:pPr>
        <w:spacing w:before="240" w:after="80"/>
      </w:pPr>
      <w:r>
        <w:rPr>
          <w:b/>
          <w:color w:val="505050"/>
          <w:sz w:val="20"/>
        </w:rPr>
        <w:t>第 40 页</w:t>
      </w:r>
    </w:p>
    <w:p w14:paraId="5395739D">
      <w:pPr>
        <w:spacing w:after="120"/>
      </w:pPr>
      <w:r>
        <w:rPr>
          <w:rFonts w:ascii="宋体" w:hAnsi="宋体"/>
          <w:b/>
          <w:sz w:val="22"/>
        </w:rPr>
        <w:t>湖南03考场地面站真题    |    日期：2026.03.27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0D5962C">
        <w:tc>
          <w:tcPr>
            <w:tcW w:w="1020" w:type="dxa"/>
          </w:tcPr>
          <w:p w14:paraId="4FBBF13F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155BAB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现场环境等情况进行决定。按图于起飞点前规划一个闭合图形并循环 执行，各点之间距离不小于20米，①点相对地面高度为a,②点相 对地面高度为b，③点相对地面高度为c，④点相对地面高度为d, 水平速度为e，垂直速度为f，转弯模式为停止转弯，停留时间不作 要求；</w:t>
            </w:r>
          </w:p>
        </w:tc>
      </w:tr>
      <w:tr w14:paraId="36AA9949">
        <w:tc>
          <w:tcPr>
            <w:tcW w:w="1020" w:type="dxa"/>
          </w:tcPr>
          <w:p w14:paraId="06A1761A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4F347B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a值建议为20米，b值建议为25米，c值建议为30m, d值建议为25m,e值建议为2m/s,f值建议为1m/s。(航线方位 及各数值可由变任代表按实际情况进行调整，考题以委任代表规定数 值为准)</w:t>
            </w:r>
          </w:p>
        </w:tc>
      </w:tr>
      <w:tr w14:paraId="799EBCB1">
        <w:tc>
          <w:tcPr>
            <w:tcW w:w="1020" w:type="dxa"/>
          </w:tcPr>
          <w:p w14:paraId="43B91E74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447E409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E:113°55′55" N:28.223344°</w:t>
            </w:r>
          </w:p>
        </w:tc>
      </w:tr>
      <w:tr w14:paraId="3C23B8E9">
        <w:tc>
          <w:tcPr>
            <w:tcW w:w="1020" w:type="dxa"/>
          </w:tcPr>
          <w:p w14:paraId="6DDAC3A7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42ABFA2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由于空域限制，需起飞后先 向SW方向飞行150m,再向 SE方向飞行100m,进入图形 ①号点</w:t>
            </w:r>
          </w:p>
        </w:tc>
      </w:tr>
      <w:tr w14:paraId="7C5350F1">
        <w:tc>
          <w:tcPr>
            <w:tcW w:w="1020" w:type="dxa"/>
          </w:tcPr>
          <w:p w14:paraId="38DB2879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0F3949F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③点位于②点NW方向</w:t>
            </w:r>
          </w:p>
        </w:tc>
      </w:tr>
      <w:tr w14:paraId="12495451">
        <w:tc>
          <w:tcPr>
            <w:tcW w:w="1020" w:type="dxa"/>
          </w:tcPr>
          <w:p w14:paraId="6172D21B">
            <w:pPr>
              <w:spacing w:after="0" w:line="240" w:lineRule="auto"/>
              <w:jc w:val="right"/>
            </w:pPr>
            <w:r>
              <w:rPr>
                <w:sz w:val="18"/>
              </w:rPr>
              <w:t>4、</w:t>
            </w:r>
          </w:p>
        </w:tc>
        <w:tc>
          <w:tcPr>
            <w:tcW w:w="8050" w:type="dxa"/>
          </w:tcPr>
          <w:p w14:paraId="099321E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闭合不循环航线，航线结束 后需按空域限制条件返航到H点。 保留返航航线。</w:t>
            </w:r>
          </w:p>
        </w:tc>
      </w:tr>
    </w:tbl>
    <w:p w14:paraId="191FD7D3">
      <w:r>
        <w:br w:type="page"/>
      </w:r>
    </w:p>
    <w:p w14:paraId="6324199D">
      <w:pPr>
        <w:spacing w:before="240" w:after="80"/>
      </w:pPr>
      <w:r>
        <w:rPr>
          <w:b/>
          <w:color w:val="505050"/>
          <w:sz w:val="20"/>
        </w:rPr>
        <w:t>第 41 页</w:t>
      </w:r>
    </w:p>
    <w:p w14:paraId="72F13C90">
      <w:pPr>
        <w:spacing w:after="120"/>
      </w:pPr>
      <w:r>
        <w:rPr>
          <w:rFonts w:ascii="宋体" w:hAnsi="宋体"/>
          <w:b/>
          <w:sz w:val="22"/>
        </w:rPr>
        <w:t>福建02考场地面站真题    |    日期：2026.03.28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194E661">
        <w:tc>
          <w:tcPr>
            <w:tcW w:w="1020" w:type="dxa"/>
          </w:tcPr>
          <w:p w14:paraId="5FB40800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A76C6E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现场环境等情况进行决定。于起飞前规划一个等腰直角三角形并 循环执行，①②边长为a1,①③边长为a2,∠①为直角，航线相对 地面高度b,水平速度为c，转弯方式为停止转弯，停留时间不作 要求；</w:t>
            </w:r>
          </w:p>
        </w:tc>
      </w:tr>
      <w:tr w14:paraId="055C84DF">
        <w:tc>
          <w:tcPr>
            <w:tcW w:w="1020" w:type="dxa"/>
          </w:tcPr>
          <w:p w14:paraId="7EC36BAE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E24CC7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a1、a2值为30米，b值为30米，c值为3m/s, (航线方位及各数值可由委任代表按实际情况进行调整，考题以 委任代表规定数值为准)</w:t>
            </w:r>
          </w:p>
        </w:tc>
      </w:tr>
      <w:tr w14:paraId="47E3D19D">
        <w:tc>
          <w:tcPr>
            <w:tcW w:w="1020" w:type="dxa"/>
          </w:tcPr>
          <w:p w14:paraId="05B89AEB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69AFC91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H点坐标： E:115°26'52" N:28°09'10"</w:t>
            </w:r>
          </w:p>
        </w:tc>
      </w:tr>
      <w:tr w14:paraId="49E9B223">
        <w:tc>
          <w:tcPr>
            <w:tcW w:w="1020" w:type="dxa"/>
          </w:tcPr>
          <w:p w14:paraId="14DC34FD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2355D43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由于空域限制，飞机不能由 起飞点直飞任务航线的航点1， 需由起飞点起飞，先向NE平飞 300米，再向WN平飞300米， 到达任务航线的航点1。</w:t>
            </w:r>
          </w:p>
        </w:tc>
      </w:tr>
      <w:tr w14:paraId="05F003DA">
        <w:tc>
          <w:tcPr>
            <w:tcW w:w="1020" w:type="dxa"/>
          </w:tcPr>
          <w:p w14:paraId="7DE11466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4D3167E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任务③点位于①点的 南偏东25°方向</w:t>
            </w:r>
          </w:p>
        </w:tc>
      </w:tr>
    </w:tbl>
    <w:p w14:paraId="2A88153F">
      <w:r>
        <w:br w:type="page"/>
      </w:r>
    </w:p>
    <w:p w14:paraId="0AD7327A">
      <w:pPr>
        <w:spacing w:before="240" w:after="80"/>
      </w:pPr>
      <w:r>
        <w:rPr>
          <w:b/>
          <w:color w:val="505050"/>
          <w:sz w:val="20"/>
        </w:rPr>
        <w:t>第 42 页</w:t>
      </w:r>
    </w:p>
    <w:p w14:paraId="26E934B8">
      <w:pPr>
        <w:spacing w:after="120"/>
      </w:pPr>
      <w:r>
        <w:rPr>
          <w:rFonts w:ascii="宋体" w:hAnsi="宋体"/>
          <w:b/>
          <w:sz w:val="22"/>
        </w:rPr>
        <w:t>安徽01考场地面站真题    |    日期：2026.03.28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E853C0B">
        <w:tc>
          <w:tcPr>
            <w:tcW w:w="1020" w:type="dxa"/>
          </w:tcPr>
          <w:p w14:paraId="436838E0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2C7A8D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规划一个闭合等边三角形并循环执行，边长为a，所有航线相对地 面高度为b，水平速度为c，垂直速度为d，转弯方式为停止转弯，停留时间 5s;</w:t>
            </w:r>
          </w:p>
        </w:tc>
      </w:tr>
      <w:tr w14:paraId="7D1D2501">
        <w:tc>
          <w:tcPr>
            <w:tcW w:w="1020" w:type="dxa"/>
          </w:tcPr>
          <w:p w14:paraId="67534844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16789A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a值为80米，b值为50米，c值为3m/s,d值为2m/s。</w:t>
            </w:r>
          </w:p>
        </w:tc>
      </w:tr>
      <w:tr w14:paraId="0A6DC9D1">
        <w:tc>
          <w:tcPr>
            <w:tcW w:w="1020" w:type="dxa"/>
          </w:tcPr>
          <w:p w14:paraId="3762BC51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33CABA1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N:28°19'03" E:115°16′02"</w:t>
            </w:r>
          </w:p>
        </w:tc>
      </w:tr>
      <w:tr w14:paraId="543D2DF5">
        <w:tc>
          <w:tcPr>
            <w:tcW w:w="1020" w:type="dxa"/>
          </w:tcPr>
          <w:p w14:paraId="6DCC2CEE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5116674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 飞机不能由起飞点直 飞任务航线的航点1， 需先向SE平飞 1000米，再向SW平 飞500米，到达任务 航线的航点1。</w:t>
            </w:r>
          </w:p>
        </w:tc>
      </w:tr>
      <w:tr w14:paraId="4A7907E3">
        <w:tc>
          <w:tcPr>
            <w:tcW w:w="1020" w:type="dxa"/>
          </w:tcPr>
          <w:p w14:paraId="30D6CBAB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5ECAA20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航点3-2航向角 南偏西15°</w:t>
            </w:r>
          </w:p>
        </w:tc>
      </w:tr>
    </w:tbl>
    <w:p w14:paraId="49E62345">
      <w:r>
        <w:br w:type="page"/>
      </w:r>
    </w:p>
    <w:p w14:paraId="024D0A22">
      <w:pPr>
        <w:spacing w:before="240" w:after="80"/>
      </w:pPr>
      <w:r>
        <w:rPr>
          <w:b/>
          <w:color w:val="505050"/>
          <w:sz w:val="20"/>
        </w:rPr>
        <w:t>第 43 页</w:t>
      </w:r>
    </w:p>
    <w:p w14:paraId="5A3E5946">
      <w:pPr>
        <w:spacing w:after="120"/>
      </w:pPr>
      <w:r>
        <w:rPr>
          <w:rFonts w:ascii="宋体" w:hAnsi="宋体"/>
          <w:b/>
          <w:sz w:val="22"/>
        </w:rPr>
        <w:t>甘肃01考场地面站真题    |    日期：2026.03.29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6D9A84A">
        <w:tc>
          <w:tcPr>
            <w:tcW w:w="1020" w:type="dxa"/>
          </w:tcPr>
          <w:p w14:paraId="0065DAF9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54A6BD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现场环境等情况进行决定。于起飞点前规划一个等腰直角三角形并 循环执行，①②边长为a1,①③边长为a2,∠①为直角，航线相对 地面高度为b，,水平速度为c，转弯方式为停止转弯，停留时间不作 要求；</w:t>
            </w:r>
          </w:p>
        </w:tc>
      </w:tr>
      <w:tr w14:paraId="3C4D03F5">
        <w:tc>
          <w:tcPr>
            <w:tcW w:w="1020" w:type="dxa"/>
          </w:tcPr>
          <w:p w14:paraId="6A42AD6D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F1D7CB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a1、a2值为30米，b值为30米，c值为3m/s。 (航线方位及各数值可由委任代表按实际情况进行调整，考题以委任 代表规定数值为准)</w:t>
            </w:r>
          </w:p>
        </w:tc>
      </w:tr>
      <w:tr w14:paraId="0F264918">
        <w:tc>
          <w:tcPr>
            <w:tcW w:w="1020" w:type="dxa"/>
          </w:tcPr>
          <w:p w14:paraId="07A5CB02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32182CC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N:28°09'10" E:115°26′52”</w:t>
            </w:r>
          </w:p>
        </w:tc>
      </w:tr>
      <w:tr w14:paraId="7C0A70B9">
        <w:tc>
          <w:tcPr>
            <w:tcW w:w="1020" w:type="dxa"/>
          </w:tcPr>
          <w:p w14:paraId="7A9035E6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067DC51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由于地形限制，飞机不能由 起飞点直飞任务航线的航点1， 先向NE平飞300m,再向WN 平飞300m到达任务1点。</w:t>
            </w:r>
          </w:p>
        </w:tc>
      </w:tr>
      <w:tr w14:paraId="7F95FC1D">
        <w:tc>
          <w:tcPr>
            <w:tcW w:w="1020" w:type="dxa"/>
          </w:tcPr>
          <w:p w14:paraId="0C70A6D6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65F8F59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任务3点位于1点的南偏东 25°方向</w:t>
            </w:r>
          </w:p>
        </w:tc>
      </w:tr>
    </w:tbl>
    <w:p w14:paraId="10AFC71C">
      <w:r>
        <w:br w:type="page"/>
      </w:r>
    </w:p>
    <w:p w14:paraId="5FD374FD">
      <w:pPr>
        <w:spacing w:before="240" w:after="80"/>
      </w:pPr>
      <w:r>
        <w:rPr>
          <w:b/>
          <w:color w:val="505050"/>
          <w:sz w:val="20"/>
        </w:rPr>
        <w:t>第 44 页</w:t>
      </w:r>
    </w:p>
    <w:p w14:paraId="0D4F1BCC">
      <w:pPr>
        <w:spacing w:after="120"/>
      </w:pPr>
      <w:r>
        <w:rPr>
          <w:rFonts w:ascii="宋体" w:hAnsi="宋体"/>
          <w:b/>
          <w:sz w:val="22"/>
        </w:rPr>
        <w:t>甘肃01考场地面站真题    |    日期：2026.03.29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08B1020">
        <w:tc>
          <w:tcPr>
            <w:tcW w:w="1020" w:type="dxa"/>
          </w:tcPr>
          <w:p w14:paraId="01860CF1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B4080E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现场环境等情况进行决定。于起飞点前规划一个六边形并循环执行， 边长为a，①②③航点相对地面高度为b，④⑤⑥航点相对地面高度 为c，水平速度为d，转弯方式为停止转弯，各点停留时间为f;</w:t>
            </w:r>
          </w:p>
        </w:tc>
      </w:tr>
      <w:tr w14:paraId="258D8E1E">
        <w:tc>
          <w:tcPr>
            <w:tcW w:w="1020" w:type="dxa"/>
          </w:tcPr>
          <w:p w14:paraId="3B708FE5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6904E8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a值为30米（误差≤±3米），b值为25米，c值 为30m,d值为2m/s,f值为2s。(航线方位及各数值可由委任代 表按实际情况进行调整，考题以委任代表规定数值为准)</w:t>
            </w:r>
          </w:p>
        </w:tc>
      </w:tr>
      <w:tr w14:paraId="4C614CE0">
        <w:tc>
          <w:tcPr>
            <w:tcW w:w="1020" w:type="dxa"/>
          </w:tcPr>
          <w:p w14:paraId="3392F8A1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4E54550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N:28°39′30” E:115°56'32”</w:t>
            </w:r>
          </w:p>
        </w:tc>
      </w:tr>
      <w:tr w14:paraId="1C6165EF">
        <w:tc>
          <w:tcPr>
            <w:tcW w:w="1020" w:type="dxa"/>
          </w:tcPr>
          <w:p w14:paraId="72FAB63B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090282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H-2点距离100m,H-2的航向 和2-3的航向相同</w:t>
            </w:r>
          </w:p>
        </w:tc>
      </w:tr>
      <w:tr w14:paraId="62A08CEF">
        <w:tc>
          <w:tcPr>
            <w:tcW w:w="1020" w:type="dxa"/>
          </w:tcPr>
          <w:p w14:paraId="6F53E17D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57F3E28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任务3点位于H点的西偏北 25°方向</w:t>
            </w:r>
          </w:p>
        </w:tc>
      </w:tr>
    </w:tbl>
    <w:p w14:paraId="4CE0FBBE">
      <w:r>
        <w:br w:type="page"/>
      </w:r>
    </w:p>
    <w:p w14:paraId="2684EFD1">
      <w:pPr>
        <w:spacing w:before="240" w:after="80"/>
      </w:pPr>
      <w:r>
        <w:rPr>
          <w:b/>
          <w:color w:val="505050"/>
          <w:sz w:val="20"/>
        </w:rPr>
        <w:t>第 45 页</w:t>
      </w:r>
    </w:p>
    <w:p w14:paraId="779C7FB7">
      <w:pPr>
        <w:spacing w:after="120"/>
      </w:pPr>
      <w:r>
        <w:rPr>
          <w:rFonts w:ascii="宋体" w:hAnsi="宋体"/>
          <w:b/>
          <w:sz w:val="22"/>
        </w:rPr>
        <w:t>甘肃01考场地面站真题    |    日期：2026.03.29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04018A8">
        <w:tc>
          <w:tcPr>
            <w:tcW w:w="1020" w:type="dxa"/>
          </w:tcPr>
          <w:p w14:paraId="73D8C3B4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CF3579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现场环境等情况进行决定。按图于起飞点前规划扫描航线，航线长度 为a,航线间隔为b,航线相对地面高度为c,水平速度为d,转弯 模式为停止转弯，各点停留时间不作要求；</w:t>
            </w:r>
          </w:p>
        </w:tc>
      </w:tr>
      <w:tr w14:paraId="78A0C49C">
        <w:tc>
          <w:tcPr>
            <w:tcW w:w="1020" w:type="dxa"/>
          </w:tcPr>
          <w:p w14:paraId="49BE7053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5E2D2B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a值为30米（误差≤±3米），b值为10米（误差 ≤±1米)，c值为30m,d值为3m/s。 (航线方位及各数值 可由委任代表按实际情况进行调整，考题以委任代表规定数值为准)</w:t>
            </w:r>
          </w:p>
        </w:tc>
      </w:tr>
      <w:tr w14:paraId="2DDD8437">
        <w:tc>
          <w:tcPr>
            <w:tcW w:w="1020" w:type="dxa"/>
          </w:tcPr>
          <w:p w14:paraId="48209DAE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13A9E86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N:28°39'30" E:115°56′32”</w:t>
            </w:r>
          </w:p>
        </w:tc>
      </w:tr>
      <w:tr w14:paraId="516BE85A">
        <w:tc>
          <w:tcPr>
            <w:tcW w:w="1020" w:type="dxa"/>
          </w:tcPr>
          <w:p w14:paraId="2BF260C8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6217185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由于地形限制，飞机不能由 起飞点直飞任务航线的航点1， 3 先向ES平飞800m,再向SW 平飞300m到达任务1点。</w:t>
            </w:r>
          </w:p>
        </w:tc>
      </w:tr>
      <w:tr w14:paraId="7ACA56CA">
        <w:tc>
          <w:tcPr>
            <w:tcW w:w="1020" w:type="dxa"/>
          </w:tcPr>
          <w:p w14:paraId="7FDFF3D6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3CDA13F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航点①位于②的NW方向</w:t>
            </w:r>
          </w:p>
        </w:tc>
      </w:tr>
      <w:tr w14:paraId="629D8338">
        <w:tc>
          <w:tcPr>
            <w:tcW w:w="1020" w:type="dxa"/>
          </w:tcPr>
          <w:p w14:paraId="41EC4779">
            <w:pPr>
              <w:spacing w:after="0" w:line="240" w:lineRule="auto"/>
              <w:jc w:val="right"/>
            </w:pPr>
            <w:r>
              <w:rPr>
                <w:sz w:val="18"/>
              </w:rPr>
              <w:t>4、</w:t>
            </w:r>
          </w:p>
        </w:tc>
        <w:tc>
          <w:tcPr>
            <w:tcW w:w="8050" w:type="dxa"/>
          </w:tcPr>
          <w:p w14:paraId="5F7B49E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不循环不闭合</w:t>
            </w:r>
          </w:p>
        </w:tc>
      </w:tr>
    </w:tbl>
    <w:p w14:paraId="4EF40E98">
      <w:r>
        <w:br w:type="page"/>
      </w:r>
    </w:p>
    <w:p w14:paraId="1ECF1894">
      <w:pPr>
        <w:spacing w:before="240" w:after="80"/>
      </w:pPr>
      <w:r>
        <w:rPr>
          <w:b/>
          <w:color w:val="505050"/>
          <w:sz w:val="20"/>
        </w:rPr>
        <w:t>第 46 页</w:t>
      </w:r>
    </w:p>
    <w:p w14:paraId="2E565145">
      <w:pPr>
        <w:spacing w:after="120"/>
      </w:pPr>
      <w:r>
        <w:rPr>
          <w:rFonts w:ascii="宋体" w:hAnsi="宋体"/>
          <w:b/>
          <w:sz w:val="22"/>
        </w:rPr>
        <w:t>河南02考场地面站真题    |    日期：2026.03.29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4EDB65D">
        <w:tc>
          <w:tcPr>
            <w:tcW w:w="1020" w:type="dxa"/>
          </w:tcPr>
          <w:p w14:paraId="4179D875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958F70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现场环境等情况进行决定。按图于起飞点前规划扫描航线，航线长度 为a,航线间隔为b,航线相对地面高度为c,水平速度为d,垂直 速度为e，转弯模式为停止转弯，停留时间不作要求；</w:t>
            </w:r>
          </w:p>
        </w:tc>
      </w:tr>
      <w:tr w14:paraId="1599D8C9">
        <w:tc>
          <w:tcPr>
            <w:tcW w:w="1020" w:type="dxa"/>
          </w:tcPr>
          <w:p w14:paraId="397E7AA9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026EFA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a值建议为30米（误差≤±3米），b值建议为10米 (误差≤±1米)，c值建议为30m,d值建议为3m/s,e值建议 为1m/s。(航线方位及各数值可由变任代表按实际情况进行调整， 考题以委任代表规定数值为准)</w:t>
            </w:r>
          </w:p>
        </w:tc>
      </w:tr>
      <w:tr w14:paraId="2C1FC69F">
        <w:tc>
          <w:tcPr>
            <w:tcW w:w="1020" w:type="dxa"/>
          </w:tcPr>
          <w:p w14:paraId="2B389F0F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164DCAA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N:28°39′23" E:115°56'32”</w:t>
            </w:r>
          </w:p>
        </w:tc>
      </w:tr>
      <w:tr w14:paraId="18B72936">
        <w:tc>
          <w:tcPr>
            <w:tcW w:w="1020" w:type="dxa"/>
          </w:tcPr>
          <w:p w14:paraId="7C2F8C86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45F3F09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由于地形限制，飞机不能由 起飞点直飞任务航线的航点1， 先向西南平飞1200m,再向 东南平飞500m到达任务1点。</w:t>
            </w:r>
          </w:p>
        </w:tc>
      </w:tr>
    </w:tbl>
    <w:p w14:paraId="4BA13C6D">
      <w:r>
        <w:br w:type="page"/>
      </w:r>
    </w:p>
    <w:p w14:paraId="025C2740">
      <w:pPr>
        <w:spacing w:before="240" w:after="80"/>
      </w:pPr>
      <w:r>
        <w:rPr>
          <w:b/>
          <w:color w:val="505050"/>
          <w:sz w:val="20"/>
        </w:rPr>
        <w:t>第 47 页</w:t>
      </w:r>
    </w:p>
    <w:p w14:paraId="60A88723">
      <w:pPr>
        <w:spacing w:after="120"/>
      </w:pPr>
      <w:r>
        <w:rPr>
          <w:rFonts w:ascii="宋体" w:hAnsi="宋体"/>
          <w:b/>
          <w:sz w:val="22"/>
        </w:rPr>
        <w:t>河南02考场地面站真题    |    日期：2026.03.29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33B191D">
        <w:tc>
          <w:tcPr>
            <w:tcW w:w="1020" w:type="dxa"/>
          </w:tcPr>
          <w:p w14:paraId="64B19257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572C21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现场环境等情况进行决定。按图于起飞点前规划一个五边形并循环执 行，①②边及②③边的边长为a,∠②=∠④=∠①为90°，航线相 对地面高度为b，水平速度为c，垂直速度为d，转弯模式为停止 转弯，各点停留时间为e；</w:t>
            </w:r>
          </w:p>
        </w:tc>
      </w:tr>
      <w:tr w14:paraId="0EEA7697">
        <w:tc>
          <w:tcPr>
            <w:tcW w:w="1020" w:type="dxa"/>
          </w:tcPr>
          <w:p w14:paraId="5175C999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FB080D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a值建议为30米，b值建议为30米，c值建议为 3m/s,d建议为1m/s,e值建议为2s。(航线方位及各数值可由 委任代表按实际情况进行调整，考题以委任代表规定数值为准)</w:t>
            </w:r>
          </w:p>
        </w:tc>
      </w:tr>
      <w:tr w14:paraId="27027A4C">
        <w:tc>
          <w:tcPr>
            <w:tcW w:w="1020" w:type="dxa"/>
          </w:tcPr>
          <w:p w14:paraId="45DEC7D6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35C30F5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N:28°39′23” E:115°56'32”</w:t>
            </w:r>
          </w:p>
        </w:tc>
      </w:tr>
      <w:tr w14:paraId="6C81B017">
        <w:tc>
          <w:tcPr>
            <w:tcW w:w="1020" w:type="dxa"/>
          </w:tcPr>
          <w:p w14:paraId="1E6B5F39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599A7CE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由于地形限制，飞机不能由 起飞点直飞任务航线的航点1， 先向西南平飞1200m,再向 东南平飞500m到达任务1点。</w:t>
            </w:r>
          </w:p>
        </w:tc>
      </w:tr>
    </w:tbl>
    <w:p w14:paraId="0BE9B990">
      <w:r>
        <w:br w:type="page"/>
      </w:r>
    </w:p>
    <w:p w14:paraId="2861C670">
      <w:pPr>
        <w:spacing w:before="240" w:after="80"/>
      </w:pPr>
      <w:r>
        <w:rPr>
          <w:b/>
          <w:color w:val="505050"/>
          <w:sz w:val="20"/>
        </w:rPr>
        <w:t>第 48 页</w:t>
      </w:r>
    </w:p>
    <w:p w14:paraId="1CA16892">
      <w:pPr>
        <w:spacing w:after="120"/>
      </w:pPr>
      <w:r>
        <w:rPr>
          <w:rFonts w:ascii="宋体" w:hAnsi="宋体"/>
          <w:b/>
          <w:sz w:val="22"/>
        </w:rPr>
        <w:t>河南02考场地面站真题    |    日期：2026.03.29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B3FE506">
        <w:tc>
          <w:tcPr>
            <w:tcW w:w="1020" w:type="dxa"/>
          </w:tcPr>
          <w:p w14:paraId="082EB900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3E2C44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现场环境等情况进行决定。按图于起飞点前规划一个闭合图形并循环 执行，各点之间距离不小于20米，①点相对地面高度为a，②点相 对地面高度为b,③点相对地面高度为c,④点相对地面高度为d, 水平速度为e，垂直速度为f，转弯模式为停止转弯，停留时间不作 要求；</w:t>
            </w:r>
          </w:p>
        </w:tc>
      </w:tr>
      <w:tr w14:paraId="2CE247B1">
        <w:tc>
          <w:tcPr>
            <w:tcW w:w="1020" w:type="dxa"/>
          </w:tcPr>
          <w:p w14:paraId="3018476C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AA7BA7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a值建议为20米，b值建议为25米，c值建议为30m, d值建议为25m,e值建议为2m1s,f值建议为1m/s。(航线方位 及各数值可由变任代表按实际情况进行调整，考题以委任代表规定数 值为准)</w:t>
            </w:r>
          </w:p>
        </w:tc>
      </w:tr>
      <w:tr w14:paraId="6D1EF2AB">
        <w:tc>
          <w:tcPr>
            <w:tcW w:w="1020" w:type="dxa"/>
          </w:tcPr>
          <w:p w14:paraId="194F9287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7A30CA8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N:28°39′23” E:115°56'32"</w:t>
            </w:r>
          </w:p>
        </w:tc>
      </w:tr>
      <w:tr w14:paraId="052E5AED">
        <w:tc>
          <w:tcPr>
            <w:tcW w:w="1020" w:type="dxa"/>
          </w:tcPr>
          <w:p w14:paraId="5B166EBB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78AEE8F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由于地形限制，飞机不能由 起飞点直飞任务航线的航点1， 先向西南平飞1200m,再向 东南平飞500m到达任务1点。</w:t>
            </w:r>
          </w:p>
        </w:tc>
      </w:tr>
    </w:tbl>
    <w:p w14:paraId="41516960">
      <w:r>
        <w:br w:type="page"/>
      </w:r>
    </w:p>
    <w:p w14:paraId="5450A09A">
      <w:pPr>
        <w:spacing w:before="240" w:after="80"/>
      </w:pPr>
      <w:r>
        <w:rPr>
          <w:b/>
          <w:color w:val="505050"/>
          <w:sz w:val="20"/>
        </w:rPr>
        <w:t>第 49 页</w:t>
      </w:r>
    </w:p>
    <w:p w14:paraId="30532179">
      <w:pPr>
        <w:spacing w:after="120"/>
      </w:pPr>
      <w:r>
        <w:rPr>
          <w:rFonts w:ascii="宋体" w:hAnsi="宋体"/>
          <w:b/>
          <w:sz w:val="22"/>
        </w:rPr>
        <w:t>江苏01考场地面站真题    |    日期：2026.03.22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A2BD68E">
        <w:tc>
          <w:tcPr>
            <w:tcW w:w="1020" w:type="dxa"/>
          </w:tcPr>
          <w:p w14:paraId="265B25F6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799A8F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现场环境等情况进行决定。于起飞点前规划一个等边三角形并循环执 行，边长为a，航线相对地面高度为b，转弯方式为停止转弯，停 留时间不作要求；</w:t>
            </w:r>
          </w:p>
        </w:tc>
      </w:tr>
      <w:tr w14:paraId="02FCA417">
        <w:tc>
          <w:tcPr>
            <w:tcW w:w="1020" w:type="dxa"/>
          </w:tcPr>
          <w:p w14:paraId="4320567F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3BAEBA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a值为30米，b值为30米。(航线方位及各数值可由 委任代表按实际情况进行调整，考题以委任代表规定数值为准)</w:t>
            </w:r>
          </w:p>
        </w:tc>
      </w:tr>
      <w:tr w14:paraId="1A53937B">
        <w:tc>
          <w:tcPr>
            <w:tcW w:w="1020" w:type="dxa"/>
          </w:tcPr>
          <w:p w14:paraId="4FBCD614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55FB6C7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N:28°39′30" E:115°56'32"</w:t>
            </w:r>
          </w:p>
        </w:tc>
      </w:tr>
      <w:tr w14:paraId="72967779">
        <w:tc>
          <w:tcPr>
            <w:tcW w:w="1020" w:type="dxa"/>
          </w:tcPr>
          <w:p w14:paraId="0D5BFD56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3ADC616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由于空域限制，飞机不能由起飞点直飞 任务航线的航点1，需由起飞点起飞先向 西南平飞1200米，再向东南平飞500米， 到达任务航线的航点1。</w:t>
            </w:r>
          </w:p>
        </w:tc>
      </w:tr>
    </w:tbl>
    <w:p w14:paraId="109D6ED3">
      <w:r>
        <w:br w:type="page"/>
      </w:r>
    </w:p>
    <w:p w14:paraId="599DBD7A">
      <w:pPr>
        <w:spacing w:before="240" w:after="80"/>
      </w:pPr>
      <w:r>
        <w:rPr>
          <w:b/>
          <w:color w:val="505050"/>
          <w:sz w:val="20"/>
        </w:rPr>
        <w:t>第 50 页</w:t>
      </w:r>
    </w:p>
    <w:p w14:paraId="256222CC">
      <w:pPr>
        <w:spacing w:after="120"/>
      </w:pPr>
      <w:r>
        <w:rPr>
          <w:rFonts w:ascii="宋体" w:hAnsi="宋体"/>
          <w:b/>
          <w:sz w:val="22"/>
        </w:rPr>
        <w:t>江苏01考场地面站真题    |    日期：2026.03.22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6E04745">
        <w:tc>
          <w:tcPr>
            <w:tcW w:w="1020" w:type="dxa"/>
          </w:tcPr>
          <w:p w14:paraId="4A64D9A1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4215A2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现场环境等情况进行决定。于起飞点前规划一个六边形并循环执行， 边长为a,①②③航点相对地面高度为b,④⑤⑥航点相对地面高度 为c，水平速度为d，转弯方式为停止转弯，各点停留时间为f;</w:t>
            </w:r>
          </w:p>
        </w:tc>
      </w:tr>
      <w:tr w14:paraId="0CFBCDB2">
        <w:tc>
          <w:tcPr>
            <w:tcW w:w="1020" w:type="dxa"/>
          </w:tcPr>
          <w:p w14:paraId="608D6053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8A47A2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a值为30米（误差≤±3米），b值为25米，c值 为30m,d值为2m/s,f值为2s。(航线方位及各数值可由变任代 表按实际情况进行调整，考题以委任代表规定数值为准)</w:t>
            </w:r>
          </w:p>
        </w:tc>
      </w:tr>
      <w:tr w14:paraId="5CB97DD8">
        <w:tc>
          <w:tcPr>
            <w:tcW w:w="1020" w:type="dxa"/>
          </w:tcPr>
          <w:p w14:paraId="645DAF14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71C33C0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E:115°56′32” N:28°39'30”</w:t>
            </w:r>
          </w:p>
        </w:tc>
      </w:tr>
      <w:tr w14:paraId="5B7CBFCD">
        <w:tc>
          <w:tcPr>
            <w:tcW w:w="1020" w:type="dxa"/>
          </w:tcPr>
          <w:p w14:paraId="482690FE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79BB2FB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由于空域限制，飞机不能由起飞点直飞 任务航线的航点1，需由起飞点起飞先向 西南平飞1200米，再向东南平飞500米， 到达任务航线的航点1。</w:t>
            </w:r>
          </w:p>
        </w:tc>
      </w:tr>
    </w:tbl>
    <w:p w14:paraId="14AE1515">
      <w:r>
        <w:br w:type="page"/>
      </w:r>
    </w:p>
    <w:p w14:paraId="5745C008">
      <w:pPr>
        <w:spacing w:before="240" w:after="80"/>
      </w:pPr>
      <w:r>
        <w:rPr>
          <w:b/>
          <w:color w:val="505050"/>
          <w:sz w:val="20"/>
        </w:rPr>
        <w:t>第 51 页</w:t>
      </w:r>
    </w:p>
    <w:p w14:paraId="54F40BC8">
      <w:pPr>
        <w:spacing w:after="120"/>
      </w:pPr>
      <w:r>
        <w:rPr>
          <w:rFonts w:ascii="宋体" w:hAnsi="宋体"/>
          <w:b/>
          <w:sz w:val="22"/>
        </w:rPr>
        <w:t>江苏01考场地面站真题    |    日期：2026.03.22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F60FE21">
        <w:tc>
          <w:tcPr>
            <w:tcW w:w="1020" w:type="dxa"/>
          </w:tcPr>
          <w:p w14:paraId="383ECCDB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BEC325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现场环境等情况进行决定。按图于起飞点前规划一个闭合图形并循环 执行，各点之间距离不小于20米，①点相对地面高度为a，②点相 对地面高度为b,③点相对地面高度为c,④点相对地面高度为d, 水平速度为f，,∠①=∠②=∠③=∠④=45°转弯模式为停止转弯， 停留时间不作要求；</w:t>
            </w:r>
          </w:p>
        </w:tc>
      </w:tr>
      <w:tr w14:paraId="3152AB4C">
        <w:tc>
          <w:tcPr>
            <w:tcW w:w="1020" w:type="dxa"/>
          </w:tcPr>
          <w:p w14:paraId="4F378045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48CFE0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a值为20米，b值为25米，c值为30m,d值为 25m,f值为3m/s。(航线方位及各数值可由变任代表按实际情况 进行调整，考题以委任代表规定数值为准)》</w:t>
            </w:r>
          </w:p>
        </w:tc>
      </w:tr>
      <w:tr w14:paraId="27592CE8">
        <w:tc>
          <w:tcPr>
            <w:tcW w:w="1020" w:type="dxa"/>
          </w:tcPr>
          <w:p w14:paraId="22D1B5EF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525E5AA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E:115°56'32" N:28°39'30”</w:t>
            </w:r>
          </w:p>
        </w:tc>
      </w:tr>
      <w:tr w14:paraId="2D933559">
        <w:tc>
          <w:tcPr>
            <w:tcW w:w="1020" w:type="dxa"/>
          </w:tcPr>
          <w:p w14:paraId="74DB9FEF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3E8DD31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由于空域限制，飞机不能由起飞点直飞 任务航线的航点1，需由起飞点起飞先向 西南平飞1200米，再向东南平飞500米， 到达任务航线的航点1。</w:t>
            </w:r>
          </w:p>
        </w:tc>
      </w:tr>
    </w:tbl>
    <w:p w14:paraId="701E5B57">
      <w:r>
        <w:br w:type="page"/>
      </w:r>
    </w:p>
    <w:p w14:paraId="56BCC319">
      <w:pPr>
        <w:spacing w:before="240" w:after="80"/>
      </w:pPr>
      <w:r>
        <w:rPr>
          <w:b/>
          <w:color w:val="505050"/>
          <w:sz w:val="20"/>
        </w:rPr>
        <w:t>第 52 页</w:t>
      </w:r>
    </w:p>
    <w:p w14:paraId="11447356">
      <w:pPr>
        <w:spacing w:after="120"/>
      </w:pPr>
      <w:r>
        <w:rPr>
          <w:rFonts w:ascii="宋体" w:hAnsi="宋体"/>
          <w:b/>
          <w:sz w:val="22"/>
        </w:rPr>
        <w:t>江苏01考场地面站真题    |    日期：2026.03.22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91F8280">
        <w:tc>
          <w:tcPr>
            <w:tcW w:w="1020" w:type="dxa"/>
          </w:tcPr>
          <w:p w14:paraId="41F0F874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8B1C05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现场环境等情况进行决定。按图于起飞点前规划一个五边形并循环执 行，①②边及②③边的边长为a,∠②=∠④=∠①为90°，航线相 对地面高度为b，水平速度为℃，转弯模式为停止转弯，各点停留 时间为e;</w:t>
            </w:r>
          </w:p>
        </w:tc>
      </w:tr>
      <w:tr w14:paraId="4778DD69">
        <w:tc>
          <w:tcPr>
            <w:tcW w:w="1020" w:type="dxa"/>
          </w:tcPr>
          <w:p w14:paraId="02537DBD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711025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a值为30米，b值为30米，c值为3m/s,e值 为2s。 (航线方位及各数值可由委任代表按实际情况进行调整， 考题以委任代表规定数值为准)</w:t>
            </w:r>
          </w:p>
        </w:tc>
      </w:tr>
      <w:tr w14:paraId="3E26D1CB">
        <w:tc>
          <w:tcPr>
            <w:tcW w:w="1020" w:type="dxa"/>
          </w:tcPr>
          <w:p w14:paraId="3ABF0734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6372151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N:28°39′30" E:115°5632”</w:t>
            </w:r>
          </w:p>
        </w:tc>
      </w:tr>
      <w:tr w14:paraId="6CC28614">
        <w:tc>
          <w:tcPr>
            <w:tcW w:w="1020" w:type="dxa"/>
          </w:tcPr>
          <w:p w14:paraId="11745CC5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F6F6E0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由于空域限制，飞机不能由起飞点直飞 任务航线的航点1需由起飞点起飞先向 SW平飞1200米，再向东南平飞500米， 到达任务航线的航点1。</w:t>
            </w:r>
          </w:p>
        </w:tc>
      </w:tr>
    </w:tbl>
    <w:p w14:paraId="21B832CB">
      <w:r>
        <w:br w:type="page"/>
      </w:r>
    </w:p>
    <w:p w14:paraId="0EA9C4A3">
      <w:pPr>
        <w:spacing w:before="240" w:after="80"/>
      </w:pPr>
      <w:r>
        <w:rPr>
          <w:b/>
          <w:color w:val="505050"/>
          <w:sz w:val="20"/>
        </w:rPr>
        <w:t>第 53 页</w:t>
      </w:r>
    </w:p>
    <w:p w14:paraId="747E3B7E">
      <w:pPr>
        <w:spacing w:after="120"/>
      </w:pPr>
      <w:r>
        <w:rPr>
          <w:rFonts w:ascii="宋体" w:hAnsi="宋体"/>
          <w:b/>
          <w:sz w:val="22"/>
        </w:rPr>
        <w:t>山西01考场地面站真题    |    日期：2026.03.21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28AABD7">
        <w:tc>
          <w:tcPr>
            <w:tcW w:w="1020" w:type="dxa"/>
          </w:tcPr>
          <w:p w14:paraId="0AB53741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801576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现场环境等情况进行决定。于起飞前规划一个等腰直角三角形并 循环执行，①②边长为a1,①③边长为a2,∠①为直角，航线相对 地面高度b，水平速度为c，垂直速度为d，转弯方式为停止转弯， 停留时间不要求；</w:t>
            </w:r>
          </w:p>
        </w:tc>
      </w:tr>
      <w:tr w14:paraId="19941565">
        <w:tc>
          <w:tcPr>
            <w:tcW w:w="1020" w:type="dxa"/>
          </w:tcPr>
          <w:p w14:paraId="35E0E142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DB5DC9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a1、a2值建议为30米，b值建议为30米，c值建议 为3m/s,d值建议为1m/s。(航线方位及各数值可由委任代表按实 际情况进行调整，考题以委任代表规定数值为准)</w:t>
            </w:r>
          </w:p>
        </w:tc>
      </w:tr>
      <w:tr w14:paraId="57778F94">
        <w:tc>
          <w:tcPr>
            <w:tcW w:w="1020" w:type="dxa"/>
          </w:tcPr>
          <w:p w14:paraId="31309330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623C7C6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E:112°25'44" N:37.5050°</w:t>
            </w:r>
          </w:p>
        </w:tc>
      </w:tr>
      <w:tr w14:paraId="3B5493B0">
        <w:tc>
          <w:tcPr>
            <w:tcW w:w="1020" w:type="dxa"/>
          </w:tcPr>
          <w:p w14:paraId="499846C9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60CCA4B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由于空域限制，飞机不能由 起飞点直飞任务航线的航点1， 需由起飞点起飞先向S方向平 飞100米，再向W方向平飞50 米，到达任务航线的航点1。</w:t>
            </w:r>
          </w:p>
        </w:tc>
      </w:tr>
      <w:tr w14:paraId="4D397A2D">
        <w:tc>
          <w:tcPr>
            <w:tcW w:w="1020" w:type="dxa"/>
          </w:tcPr>
          <w:p w14:paraId="257BC3FC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185B710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2-1方向为SW</w:t>
            </w:r>
          </w:p>
        </w:tc>
      </w:tr>
    </w:tbl>
    <w:p w14:paraId="5CAD9803">
      <w:r>
        <w:br w:type="page"/>
      </w:r>
    </w:p>
    <w:p w14:paraId="6A75243C">
      <w:pPr>
        <w:spacing w:before="240" w:after="80"/>
      </w:pPr>
      <w:r>
        <w:rPr>
          <w:b/>
          <w:color w:val="505050"/>
          <w:sz w:val="20"/>
        </w:rPr>
        <w:t>第 54 页</w:t>
      </w:r>
    </w:p>
    <w:p w14:paraId="5858186D">
      <w:pPr>
        <w:spacing w:after="120"/>
      </w:pPr>
      <w:r>
        <w:rPr>
          <w:rFonts w:ascii="宋体" w:hAnsi="宋体"/>
          <w:b/>
          <w:sz w:val="22"/>
        </w:rPr>
        <w:t>广东01考场地面站真题    |    日期：2026.03.21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0E04857">
        <w:tc>
          <w:tcPr>
            <w:tcW w:w="1020" w:type="dxa"/>
          </w:tcPr>
          <w:p w14:paraId="4E620933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9B0EF7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规划一个闭合等边三角形并循环执行，边长为a，所有航线相对地 面高度为b，水平速度为c，垂直速度为d，转弯方式为停止转弯，停留时间 5s;</w:t>
            </w:r>
          </w:p>
        </w:tc>
      </w:tr>
      <w:tr w14:paraId="50362444">
        <w:tc>
          <w:tcPr>
            <w:tcW w:w="1020" w:type="dxa"/>
          </w:tcPr>
          <w:p w14:paraId="0D0834DB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8B2E9C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a值为50米，b值为50米，c值为3ms,d值为2m/s。 </w:t>
            </w:r>
          </w:p>
        </w:tc>
      </w:tr>
      <w:tr w14:paraId="57440755">
        <w:tc>
          <w:tcPr>
            <w:tcW w:w="1020" w:type="dxa"/>
          </w:tcPr>
          <w:p w14:paraId="2D51D136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607C0F6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N:22°32'45” E:114°56'33”</w:t>
            </w:r>
          </w:p>
        </w:tc>
      </w:tr>
      <w:tr w14:paraId="76075EBF">
        <w:tc>
          <w:tcPr>
            <w:tcW w:w="1020" w:type="dxa"/>
          </w:tcPr>
          <w:p w14:paraId="48E29265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582F4D1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 任务航线示意图： 飞机不能由起飞点直 飞任务航线的航点1， 需先向SW平飞 1000米，再向SE平 飞500米，到达任务 航线的航点1。</w:t>
            </w:r>
          </w:p>
        </w:tc>
      </w:tr>
      <w:tr w14:paraId="57B67241">
        <w:tc>
          <w:tcPr>
            <w:tcW w:w="1020" w:type="dxa"/>
          </w:tcPr>
          <w:p w14:paraId="7F4CACA1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7C09686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航点3→2航向 为南偏东15°</w:t>
            </w:r>
          </w:p>
        </w:tc>
      </w:tr>
    </w:tbl>
    <w:p w14:paraId="5F80ADDA">
      <w:r>
        <w:br w:type="page"/>
      </w:r>
    </w:p>
    <w:p w14:paraId="49FA2CCB">
      <w:pPr>
        <w:spacing w:before="240" w:after="80"/>
      </w:pPr>
      <w:r>
        <w:rPr>
          <w:b/>
          <w:color w:val="505050"/>
          <w:sz w:val="20"/>
        </w:rPr>
        <w:t>第 55 页</w:t>
      </w:r>
    </w:p>
    <w:p w14:paraId="1B8EFB8F">
      <w:pPr>
        <w:spacing w:after="120"/>
      </w:pPr>
      <w:r>
        <w:rPr>
          <w:rFonts w:ascii="宋体" w:hAnsi="宋体"/>
          <w:b/>
          <w:sz w:val="22"/>
        </w:rPr>
        <w:t>广东01考场地面站真题    |    日期：2026.03.21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5C1ADFE">
        <w:tc>
          <w:tcPr>
            <w:tcW w:w="1020" w:type="dxa"/>
          </w:tcPr>
          <w:p w14:paraId="6A178C26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20AA38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按图规划一个闭合的任务航线不循环执行，①③、②③、 ②④、①④边长为300米，①点相对地面高度为a,②点相对地面高 度为b,③点相对地面高度为c,④点相对地面高度为d,水平速 度为e，垂直速度为f,转弯模式为停止转弯，停留时间为2s;</w:t>
            </w:r>
          </w:p>
        </w:tc>
      </w:tr>
      <w:tr w14:paraId="4F71EEEF">
        <w:tc>
          <w:tcPr>
            <w:tcW w:w="1020" w:type="dxa"/>
          </w:tcPr>
          <w:p w14:paraId="1B1F1600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2D5CC7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a值为20米，b值为25米，c值为30m,d值为20m, e值为2m/s,f值为2m/s。</w:t>
            </w:r>
          </w:p>
        </w:tc>
      </w:tr>
      <w:tr w14:paraId="1BF11465">
        <w:tc>
          <w:tcPr>
            <w:tcW w:w="1020" w:type="dxa"/>
          </w:tcPr>
          <w:p w14:paraId="72253340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109C3DB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N:28°19'10” E:116°26′52”</w:t>
            </w:r>
          </w:p>
        </w:tc>
      </w:tr>
      <w:tr w14:paraId="5F779F57">
        <w:tc>
          <w:tcPr>
            <w:tcW w:w="1020" w:type="dxa"/>
          </w:tcPr>
          <w:p w14:paraId="3FB440B1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3559076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 能由起飞点直飞任务航线的 航点1，需由起飞点起飞先向 西南方向平飞1200米，再向 东南方向平飞500米，到达任 务航线的航点1。</w:t>
            </w:r>
          </w:p>
        </w:tc>
      </w:tr>
      <w:tr w14:paraId="4125D913">
        <w:tc>
          <w:tcPr>
            <w:tcW w:w="1020" w:type="dxa"/>
          </w:tcPr>
          <w:p w14:paraId="2EED520A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3FF6333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如图所示任务航点3-4航 向角15°</w:t>
            </w:r>
          </w:p>
        </w:tc>
      </w:tr>
    </w:tbl>
    <w:p w14:paraId="1550D9E0">
      <w:r>
        <w:br w:type="page"/>
      </w:r>
    </w:p>
    <w:p w14:paraId="6DE49134">
      <w:pPr>
        <w:spacing w:before="240" w:after="80"/>
      </w:pPr>
      <w:r>
        <w:rPr>
          <w:b/>
          <w:color w:val="505050"/>
          <w:sz w:val="20"/>
        </w:rPr>
        <w:t>第 56 页</w:t>
      </w:r>
    </w:p>
    <w:p w14:paraId="7808FE3A">
      <w:pPr>
        <w:spacing w:after="120"/>
      </w:pPr>
      <w:r>
        <w:rPr>
          <w:rFonts w:ascii="宋体" w:hAnsi="宋体"/>
          <w:b/>
          <w:sz w:val="22"/>
        </w:rPr>
        <w:t>北京01考场地面站真题    |    日期：2026.03.19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4487211">
        <w:tc>
          <w:tcPr>
            <w:tcW w:w="1020" w:type="dxa"/>
          </w:tcPr>
          <w:p w14:paraId="12BCBA01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46C4D1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的相对方位由委任代表根据现场环境 等情况进行决定。规划一个等腰直角三角形并循环执行，①②边长为a1,①③ 边长为a2,∠①为直角，航线相对地面高度b,水平速度为c,垂直速度为d, 转弯方式为停止转弯，停留时间5$；</w:t>
            </w:r>
          </w:p>
        </w:tc>
      </w:tr>
      <w:tr w14:paraId="0C048994">
        <w:tc>
          <w:tcPr>
            <w:tcW w:w="1020" w:type="dxa"/>
          </w:tcPr>
          <w:p w14:paraId="3C09EDB4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C25F34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a1、a2值为50米，b值为30米，c值为3m/s,d值为2m/s。</w:t>
            </w:r>
          </w:p>
        </w:tc>
      </w:tr>
      <w:tr w14:paraId="2319B14C">
        <w:tc>
          <w:tcPr>
            <w:tcW w:w="1020" w:type="dxa"/>
          </w:tcPr>
          <w:p w14:paraId="665C6A9F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757E672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N:28°39′30" E:115°5632”</w:t>
            </w:r>
          </w:p>
        </w:tc>
      </w:tr>
      <w:tr w14:paraId="42FD1CB3">
        <w:tc>
          <w:tcPr>
            <w:tcW w:w="1020" w:type="dxa"/>
          </w:tcPr>
          <w:p w14:paraId="61B8F4F1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9E64EB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 机不能由起飞点直飞任 务航线的航点1， 任务航线示意图： 需由起飞点起飞先向西 南方向平飞1200米，再 向东南方向平飞500米， 到达任务航线的航点1。</w:t>
            </w:r>
          </w:p>
        </w:tc>
      </w:tr>
    </w:tbl>
    <w:p w14:paraId="75154877">
      <w:r>
        <w:br w:type="page"/>
      </w:r>
    </w:p>
    <w:p w14:paraId="1729CB8D">
      <w:pPr>
        <w:spacing w:before="240" w:after="80"/>
      </w:pPr>
      <w:r>
        <w:rPr>
          <w:b/>
          <w:color w:val="505050"/>
          <w:sz w:val="20"/>
        </w:rPr>
        <w:t>第 57 页</w:t>
      </w:r>
    </w:p>
    <w:p w14:paraId="6C309090">
      <w:pPr>
        <w:spacing w:after="120"/>
      </w:pPr>
      <w:r>
        <w:rPr>
          <w:rFonts w:ascii="宋体" w:hAnsi="宋体"/>
          <w:b/>
          <w:sz w:val="22"/>
        </w:rPr>
        <w:t>河南01考场地面站真题    |    日期：2026.03.17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DB2F70D">
        <w:tc>
          <w:tcPr>
            <w:tcW w:w="1020" w:type="dxa"/>
          </w:tcPr>
          <w:p w14:paraId="3135A0AA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C1D176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现场环境等情况进行决定。按图于起飞点前规划一个四边形并循环执 行，①②边、②③边边长为a,③④边边长为b,∠②=∠③=90 航线相对地面高度为c，水平速度为d，垂直速度为e，转弯模式为 停止转弯，停留时间不作要求；</w:t>
            </w:r>
          </w:p>
        </w:tc>
      </w:tr>
      <w:tr w14:paraId="75F957AB">
        <w:tc>
          <w:tcPr>
            <w:tcW w:w="1020" w:type="dxa"/>
          </w:tcPr>
          <w:p w14:paraId="3AAECC07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4C279E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a值建议为20米，b值建议为30米，c值建议为30m, d值建议为3m/s,e值建议为2m/s。(航线方位及各数值可由委任 代表按实际情况进行调整，考题以委任代表规定数值为准)</w:t>
            </w:r>
          </w:p>
        </w:tc>
      </w:tr>
      <w:tr w14:paraId="3B37600F">
        <w:tc>
          <w:tcPr>
            <w:tcW w:w="1020" w:type="dxa"/>
          </w:tcPr>
          <w:p w14:paraId="661AFCF9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1080135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N:28°39′30” E:115°56'32”</w:t>
            </w:r>
          </w:p>
        </w:tc>
      </w:tr>
      <w:tr w14:paraId="31549EE4">
        <w:tc>
          <w:tcPr>
            <w:tcW w:w="1020" w:type="dxa"/>
          </w:tcPr>
          <w:p w14:paraId="4640A706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53C48FE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由于空域限制，飞机不能由起飞点直飞 任务航线的航点1，需由起飞点起飞先向 西南方向平飞1200米，再向东南方向平飞 500米，到达任务航线的航点1。</w:t>
            </w:r>
          </w:p>
        </w:tc>
      </w:tr>
    </w:tbl>
    <w:p w14:paraId="53183622">
      <w:r>
        <w:br w:type="page"/>
      </w:r>
    </w:p>
    <w:p w14:paraId="5016B2A3">
      <w:pPr>
        <w:spacing w:before="240" w:after="80"/>
      </w:pPr>
      <w:r>
        <w:rPr>
          <w:b/>
          <w:color w:val="505050"/>
          <w:sz w:val="20"/>
        </w:rPr>
        <w:t>第 58 页</w:t>
      </w:r>
    </w:p>
    <w:p w14:paraId="14841F72">
      <w:pPr>
        <w:spacing w:after="120"/>
      </w:pPr>
      <w:r>
        <w:rPr>
          <w:rFonts w:ascii="宋体" w:hAnsi="宋体"/>
          <w:b/>
          <w:sz w:val="22"/>
        </w:rPr>
        <w:t>河南01考场地面站真题    |    日期：2026.03.17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B8DF532">
        <w:tc>
          <w:tcPr>
            <w:tcW w:w="1020" w:type="dxa"/>
          </w:tcPr>
          <w:p w14:paraId="45B24A84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629C29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现场环境等情况进行决定。按图于起飞点前规划一个闭合图形并循环 执行，各点之间距离不小于20米，①点相对于地面高度为a，②点相 对地面高度为b,③点相对地面高度为c,④点相对地面高度为d, 水平速度为e，垂直速度为f，转弯模式为停止转弯，停留时间不作 要求；</w:t>
            </w:r>
          </w:p>
        </w:tc>
      </w:tr>
      <w:tr w14:paraId="39EB2F1F">
        <w:tc>
          <w:tcPr>
            <w:tcW w:w="1020" w:type="dxa"/>
          </w:tcPr>
          <w:p w14:paraId="420CE6A5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2B75A3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a值建议为20米，b值建议为25米，c值建议为30m, d值建议为25m,e值建议为2m/s,f值建议为1m/s。(航线方位 及各数值可由委任代表按实际情况进行调整，考题以委任代表规定数 值为准)</w:t>
            </w:r>
          </w:p>
        </w:tc>
      </w:tr>
      <w:tr w14:paraId="7F15484B">
        <w:tc>
          <w:tcPr>
            <w:tcW w:w="1020" w:type="dxa"/>
          </w:tcPr>
          <w:p w14:paraId="4C8CAC71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3095447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N:28°39′30” E:115°5632</w:t>
            </w:r>
          </w:p>
        </w:tc>
      </w:tr>
      <w:tr w14:paraId="0DD9E1B7">
        <w:tc>
          <w:tcPr>
            <w:tcW w:w="1020" w:type="dxa"/>
          </w:tcPr>
          <w:p w14:paraId="20ED81CE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6FE214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由于空域限制，飞机不能由起飞点直飞 任务航线的航点1，需由起飞点起飞先向 东南方向平飞1200米，再向西南方向平飞 500米，到达任务航线的航点1。</w:t>
            </w:r>
          </w:p>
        </w:tc>
      </w:tr>
    </w:tbl>
    <w:p w14:paraId="05A23652">
      <w:r>
        <w:br w:type="page"/>
      </w:r>
    </w:p>
    <w:p w14:paraId="553D6757">
      <w:pPr>
        <w:spacing w:before="240" w:after="80"/>
      </w:pPr>
      <w:r>
        <w:rPr>
          <w:b/>
          <w:color w:val="505050"/>
          <w:sz w:val="20"/>
        </w:rPr>
        <w:t>第 59 页</w:t>
      </w:r>
    </w:p>
    <w:p w14:paraId="586BB7EF">
      <w:pPr>
        <w:spacing w:after="120"/>
      </w:pPr>
      <w:r>
        <w:rPr>
          <w:rFonts w:ascii="宋体" w:hAnsi="宋体"/>
          <w:b/>
          <w:sz w:val="22"/>
        </w:rPr>
        <w:t>河南01考场地面站真题    |    日期：2026.03.17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239A5FB">
        <w:tc>
          <w:tcPr>
            <w:tcW w:w="1020" w:type="dxa"/>
          </w:tcPr>
          <w:p w14:paraId="401254C4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7599D2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现场环境等情况进行决定。于起飞前规划一个等腰直角三角形并循环 执行，①②边长为a1，①③边长为a2,∠①为直角，航线相对地面 高度b，水平速度为c，垂直速度为d，转弯方式为停止转弯，停 留时间为5s;</w:t>
            </w:r>
          </w:p>
        </w:tc>
      </w:tr>
      <w:tr w14:paraId="76BA4BF9">
        <w:tc>
          <w:tcPr>
            <w:tcW w:w="1020" w:type="dxa"/>
          </w:tcPr>
          <w:p w14:paraId="65B93D0E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B66D36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a1、a2值建议为30米，b值建议为30米，c值建议 为3m/s,d值建议为1m/s。(航线方位及各数值可由委任代表按实际 情况进行调整，考题以委任代表规定数值为准)</w:t>
            </w:r>
          </w:p>
        </w:tc>
      </w:tr>
      <w:tr w14:paraId="2CEB6CBD">
        <w:tc>
          <w:tcPr>
            <w:tcW w:w="1020" w:type="dxa"/>
          </w:tcPr>
          <w:p w14:paraId="6A41774A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17148BF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N:28°39′30" NW E:115°56'32"</w:t>
            </w:r>
          </w:p>
        </w:tc>
      </w:tr>
      <w:tr w14:paraId="12BAA8B0">
        <w:tc>
          <w:tcPr>
            <w:tcW w:w="1020" w:type="dxa"/>
          </w:tcPr>
          <w:p w14:paraId="4119F100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6F991D3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由于空域限制，飞机不能由起飞点直飞 任务航线的航点1，需由起飞点起飞先向 西南方向平飞1200米，再向东南方向平飞 500米，到达任务航线的航点1。</w:t>
            </w:r>
          </w:p>
        </w:tc>
      </w:tr>
    </w:tbl>
    <w:p w14:paraId="759A1E5F">
      <w:r>
        <w:br w:type="page"/>
      </w:r>
    </w:p>
    <w:p w14:paraId="709279A9">
      <w:pPr>
        <w:spacing w:before="240" w:after="80"/>
      </w:pPr>
      <w:r>
        <w:rPr>
          <w:b/>
          <w:color w:val="505050"/>
          <w:sz w:val="20"/>
        </w:rPr>
        <w:t>第 60 页</w:t>
      </w:r>
    </w:p>
    <w:p w14:paraId="4CE2DB38">
      <w:pPr>
        <w:spacing w:after="120"/>
      </w:pPr>
      <w:r>
        <w:rPr>
          <w:rFonts w:ascii="宋体" w:hAnsi="宋体"/>
          <w:b/>
          <w:sz w:val="22"/>
        </w:rPr>
        <w:t>山东02考场地面站真题    |    日期：2026.03.13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A069025">
        <w:tc>
          <w:tcPr>
            <w:tcW w:w="1020" w:type="dxa"/>
          </w:tcPr>
          <w:p w14:paraId="524AAFE5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EDE2D1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 据现场环境等情况进行决定。按图规划一个闭合的任务航线不循环， 执行，①③、②③、②④、①④边长为300米，①点相对地面高度为 a，②点相对地面高度为b,③点相对地面高度为c，④点相对地面 高度为d，水平速度为e，垂直速度为f，转弯模式为停止转弯， 停留时间2s;</w:t>
            </w:r>
          </w:p>
        </w:tc>
      </w:tr>
      <w:tr w14:paraId="1FB033C4">
        <w:tc>
          <w:tcPr>
            <w:tcW w:w="1020" w:type="dxa"/>
          </w:tcPr>
          <w:p w14:paraId="228C33DC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3C5F51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a值为20米，b值为25米，c值为30m,d值为20m, e值建议为2m/s,f值建议为2m/s。</w:t>
            </w:r>
          </w:p>
        </w:tc>
      </w:tr>
      <w:tr w14:paraId="6D12071B">
        <w:tc>
          <w:tcPr>
            <w:tcW w:w="1020" w:type="dxa"/>
          </w:tcPr>
          <w:p w14:paraId="35EEEF8A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4136A6A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N:28°39'30” E:115°56'32”</w:t>
            </w:r>
          </w:p>
        </w:tc>
      </w:tr>
      <w:tr w14:paraId="5219BDBA">
        <w:tc>
          <w:tcPr>
            <w:tcW w:w="1020" w:type="dxa"/>
          </w:tcPr>
          <w:p w14:paraId="71ECEC80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6CB5F6E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 不能由起飞点直飞任务 航线的航点1，需由起飞 点起飞先向西南方向平 飞1200米，再向东南方 向平飞500米，到达任务 航线的航点1。</w:t>
            </w:r>
          </w:p>
        </w:tc>
      </w:tr>
      <w:tr w14:paraId="05665CF1">
        <w:tc>
          <w:tcPr>
            <w:tcW w:w="1020" w:type="dxa"/>
          </w:tcPr>
          <w:p w14:paraId="3BE82327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4F383EF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如图所示任务航点3 航线要求： 4航向角15</w:t>
            </w:r>
          </w:p>
        </w:tc>
      </w:tr>
    </w:tbl>
    <w:p w14:paraId="18A10B45">
      <w:r>
        <w:br w:type="page"/>
      </w:r>
    </w:p>
    <w:p w14:paraId="4F7861DC">
      <w:pPr>
        <w:spacing w:before="240" w:after="80"/>
      </w:pPr>
      <w:r>
        <w:rPr>
          <w:b/>
          <w:color w:val="505050"/>
          <w:sz w:val="20"/>
        </w:rPr>
        <w:t>第 61 页</w:t>
      </w:r>
    </w:p>
    <w:p w14:paraId="3802471F">
      <w:pPr>
        <w:spacing w:after="120"/>
      </w:pPr>
      <w:r>
        <w:rPr>
          <w:rFonts w:ascii="宋体" w:hAnsi="宋体"/>
          <w:b/>
          <w:sz w:val="22"/>
        </w:rPr>
        <w:t>山东05考场地面站真题    |    日期：2026.03.12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31ED485">
        <w:tc>
          <w:tcPr>
            <w:tcW w:w="1020" w:type="dxa"/>
          </w:tcPr>
          <w:p w14:paraId="1304D9B5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A3A8B5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的相对方位由委任代表根据现场环境 等情况进行决定。规划一个等边三角形，边长为，所有航线相对地面高度为 b，水平速度为c，垂直速度为d,转弯方式为停止转弯，停留时间为5s;</w:t>
            </w:r>
          </w:p>
        </w:tc>
      </w:tr>
      <w:tr w14:paraId="1C325347">
        <w:tc>
          <w:tcPr>
            <w:tcW w:w="1020" w:type="dxa"/>
          </w:tcPr>
          <w:p w14:paraId="66F13249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9A95A1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a值为50米，b值为50米，c值为3ms,d值为2m/s。</w:t>
            </w:r>
          </w:p>
        </w:tc>
      </w:tr>
      <w:tr w14:paraId="18F53CD5">
        <w:tc>
          <w:tcPr>
            <w:tcW w:w="1020" w:type="dxa"/>
          </w:tcPr>
          <w:p w14:paraId="124AD03B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009FFDE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N:28°39'30” 任务航线示意图： E:115°56'32”</w:t>
            </w:r>
          </w:p>
        </w:tc>
      </w:tr>
      <w:tr w14:paraId="561F7892">
        <w:tc>
          <w:tcPr>
            <w:tcW w:w="1020" w:type="dxa"/>
          </w:tcPr>
          <w:p w14:paraId="7ABEE116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61BF3FA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 机不能由起飞点直飞 任务航线的航点1，需 先向正东方向平飞1000 米，再向南平飞500米， 到达任务航线的航点1。</w:t>
            </w:r>
          </w:p>
        </w:tc>
      </w:tr>
      <w:tr w14:paraId="72AB125B">
        <w:tc>
          <w:tcPr>
            <w:tcW w:w="1020" w:type="dxa"/>
          </w:tcPr>
          <w:p w14:paraId="7F9837FB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64D6372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航点1-2航向角45。</w:t>
            </w:r>
          </w:p>
        </w:tc>
      </w:tr>
    </w:tbl>
    <w:p w14:paraId="1A621878">
      <w:r>
        <w:br w:type="page"/>
      </w:r>
    </w:p>
    <w:p w14:paraId="7FDCED80">
      <w:pPr>
        <w:spacing w:before="240" w:after="80"/>
      </w:pPr>
      <w:r>
        <w:rPr>
          <w:b/>
          <w:color w:val="505050"/>
          <w:sz w:val="20"/>
        </w:rPr>
        <w:t>第 62 页</w:t>
      </w:r>
    </w:p>
    <w:p w14:paraId="11968838">
      <w:pPr>
        <w:spacing w:after="120"/>
      </w:pPr>
      <w:r>
        <w:rPr>
          <w:rFonts w:ascii="宋体" w:hAnsi="宋体"/>
          <w:b/>
          <w:sz w:val="22"/>
        </w:rPr>
        <w:t>山东05考场地面站真题    |    日期：2026.03.12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763BC98">
        <w:tc>
          <w:tcPr>
            <w:tcW w:w="1020" w:type="dxa"/>
          </w:tcPr>
          <w:p w14:paraId="13FC8A55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391C66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 据现场环境等情况进行决定。规划规划一个闭合的任务航线不循环 执行，①③、②③、②④、①④边长为300米，①点相对地面高度为 a,②点相对地面高度为b,③点相对地面高度为c,④点相对地面 高度为d，水平速度为e,垂直速度为f,转弯模式为停止转弯， 停留时间为2s;</w:t>
            </w:r>
          </w:p>
        </w:tc>
      </w:tr>
      <w:tr w14:paraId="31DF4211">
        <w:tc>
          <w:tcPr>
            <w:tcW w:w="1020" w:type="dxa"/>
          </w:tcPr>
          <w:p w14:paraId="6EF86D4D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4628D9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a值为20米，b值为25米，c值为30m,d值为20m, e值为2m/s,f值为2m/s。</w:t>
            </w:r>
          </w:p>
        </w:tc>
      </w:tr>
      <w:tr w14:paraId="728A6B24">
        <w:tc>
          <w:tcPr>
            <w:tcW w:w="1020" w:type="dxa"/>
          </w:tcPr>
          <w:p w14:paraId="3DC575E0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55A00E5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N:28°39′30” 任务航线示意图： E:115°56'32”</w:t>
            </w:r>
          </w:p>
        </w:tc>
      </w:tr>
      <w:tr w14:paraId="069EB948">
        <w:tc>
          <w:tcPr>
            <w:tcW w:w="1020" w:type="dxa"/>
          </w:tcPr>
          <w:p w14:paraId="6D896A9E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25408B3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 不能由起飞点直飞任务 航线的航点1，需由起飞 点起飞先向西南方向平 飞1200米，再向东南方 向平飞500米，到达任务 航线的航点1。</w:t>
            </w:r>
          </w:p>
        </w:tc>
      </w:tr>
      <w:tr w14:paraId="780C45DF">
        <w:tc>
          <w:tcPr>
            <w:tcW w:w="1020" w:type="dxa"/>
          </w:tcPr>
          <w:p w14:paraId="1103254F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4500F91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如图所示任务航点3 航线要求： 4航向角15°</w:t>
            </w:r>
          </w:p>
        </w:tc>
      </w:tr>
    </w:tbl>
    <w:p w14:paraId="15EBCACF">
      <w:r>
        <w:br w:type="page"/>
      </w:r>
    </w:p>
    <w:p w14:paraId="29E489C5">
      <w:pPr>
        <w:spacing w:before="240" w:after="80"/>
      </w:pPr>
      <w:r>
        <w:rPr>
          <w:b/>
          <w:color w:val="505050"/>
          <w:sz w:val="20"/>
        </w:rPr>
        <w:t>第 63 页</w:t>
      </w:r>
    </w:p>
    <w:p w14:paraId="5828953D">
      <w:pPr>
        <w:spacing w:after="120"/>
      </w:pPr>
      <w:r>
        <w:rPr>
          <w:rFonts w:ascii="宋体" w:hAnsi="宋体"/>
          <w:b/>
          <w:sz w:val="22"/>
        </w:rPr>
        <w:t>湖北04考场地面站真题    |    日期：2026.03.10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9D93BBE">
        <w:tc>
          <w:tcPr>
            <w:tcW w:w="1020" w:type="dxa"/>
          </w:tcPr>
          <w:p w14:paraId="7B552E78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BA7BE2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现场环境等情况进行决定。按图于起飞点前规划一个四边形并循环执 行。①②边、②③边边长为a,③④边边长为b,∠②=∠③=90° 航线相对地面高度为c，水平速度为d，垂直速度为e，转弯模式为 停止转弯，停留时间不作要求；</w:t>
            </w:r>
          </w:p>
        </w:tc>
      </w:tr>
      <w:tr w14:paraId="2F602748">
        <w:tc>
          <w:tcPr>
            <w:tcW w:w="1020" w:type="dxa"/>
          </w:tcPr>
          <w:p w14:paraId="1F81D65C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2E6E6A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a值建议为20米，b值建议为30米，c值建议为30m, d值建议为3m/s。e值建议为2m/s。(航线方位及各数值可由委任 代表按实际情况进行调整，考题以委任代表规定数值为准)</w:t>
            </w:r>
          </w:p>
        </w:tc>
      </w:tr>
      <w:tr w14:paraId="0DF7525A">
        <w:tc>
          <w:tcPr>
            <w:tcW w:w="1020" w:type="dxa"/>
          </w:tcPr>
          <w:p w14:paraId="23C73995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3330706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N:30.42776° E:114°29'29”</w:t>
            </w:r>
          </w:p>
        </w:tc>
      </w:tr>
      <w:tr w14:paraId="55E39BE2">
        <w:tc>
          <w:tcPr>
            <w:tcW w:w="1020" w:type="dxa"/>
          </w:tcPr>
          <w:p w14:paraId="425E0143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620BC89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 机不能由起飞点直飞 任务航线的航点1，需 先向W方向平飞100 米，再向S方向平飞 50米进入图形点。</w:t>
            </w:r>
          </w:p>
        </w:tc>
      </w:tr>
      <w:tr w14:paraId="49372510">
        <w:tc>
          <w:tcPr>
            <w:tcW w:w="1020" w:type="dxa"/>
          </w:tcPr>
          <w:p w14:paraId="084079A1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00706CA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航点2-3航向为SE</w:t>
            </w:r>
          </w:p>
        </w:tc>
      </w:tr>
    </w:tbl>
    <w:p w14:paraId="742C0CEC">
      <w:r>
        <w:br w:type="page"/>
      </w:r>
    </w:p>
    <w:p w14:paraId="0401E1E2">
      <w:pPr>
        <w:spacing w:before="240" w:after="80"/>
      </w:pPr>
      <w:r>
        <w:rPr>
          <w:b/>
          <w:color w:val="505050"/>
          <w:sz w:val="20"/>
        </w:rPr>
        <w:t>第 64 页</w:t>
      </w:r>
    </w:p>
    <w:p w14:paraId="56E46BC6">
      <w:pPr>
        <w:spacing w:after="120"/>
      </w:pPr>
      <w:r>
        <w:rPr>
          <w:rFonts w:ascii="宋体" w:hAnsi="宋体"/>
          <w:b/>
          <w:sz w:val="22"/>
        </w:rPr>
        <w:t>湖北04考场地面站真题    |    日期：2026.03.10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5BAF20B">
        <w:tc>
          <w:tcPr>
            <w:tcW w:w="1020" w:type="dxa"/>
          </w:tcPr>
          <w:p w14:paraId="47A24787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A856EE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现场环境等情况进行决定。于起飞点前规划一个等边三角形并循环执 行。边长为a,航线相对地面高度为b，水平速度为c，垂直速度为 d，转弯方式为停止转弯，停留时间不作要求；</w:t>
            </w:r>
          </w:p>
        </w:tc>
      </w:tr>
      <w:tr w14:paraId="069086F7">
        <w:tc>
          <w:tcPr>
            <w:tcW w:w="1020" w:type="dxa"/>
          </w:tcPr>
          <w:p w14:paraId="5401EBB8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FCBCAD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a值建议为30米，b值建议为30米，c值建议为3m/s, d值建议为1m/s。(航线方位及各数值可由委任代表按实际情况进行 调整，考题以委任代表规定数值为准)</w:t>
            </w:r>
          </w:p>
        </w:tc>
      </w:tr>
      <w:tr w14:paraId="167353F3">
        <w:tc>
          <w:tcPr>
            <w:tcW w:w="1020" w:type="dxa"/>
          </w:tcPr>
          <w:p w14:paraId="66A03D8C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36E529E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E:114°29′29” N:30.42776°</w:t>
            </w:r>
          </w:p>
        </w:tc>
      </w:tr>
      <w:tr w14:paraId="4C0717A5">
        <w:tc>
          <w:tcPr>
            <w:tcW w:w="1020" w:type="dxa"/>
          </w:tcPr>
          <w:p w14:paraId="7A98BD08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5887FA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 机不能由起飞点直飞 任务航线的航点1，需 先向S方向平飞100 米，再向W方向平飞 50米进入1号点。</w:t>
            </w:r>
          </w:p>
        </w:tc>
      </w:tr>
      <w:tr w14:paraId="37B977D6">
        <w:tc>
          <w:tcPr>
            <w:tcW w:w="1020" w:type="dxa"/>
          </w:tcPr>
          <w:p w14:paraId="799ED0C1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16050EC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航点2-1航向为SW</w:t>
            </w:r>
          </w:p>
        </w:tc>
      </w:tr>
    </w:tbl>
    <w:p w14:paraId="41146002">
      <w:r>
        <w:br w:type="page"/>
      </w:r>
    </w:p>
    <w:p w14:paraId="0D531A98">
      <w:pPr>
        <w:spacing w:before="240" w:after="80"/>
      </w:pPr>
      <w:r>
        <w:rPr>
          <w:b/>
          <w:color w:val="505050"/>
          <w:sz w:val="20"/>
        </w:rPr>
        <w:t>第 65 页</w:t>
      </w:r>
    </w:p>
    <w:p w14:paraId="2AACFCD4">
      <w:pPr>
        <w:spacing w:after="120"/>
      </w:pPr>
      <w:r>
        <w:rPr>
          <w:rFonts w:ascii="宋体" w:hAnsi="宋体"/>
          <w:b/>
          <w:sz w:val="22"/>
        </w:rPr>
        <w:t>湖北04考场地面站真题    |    日期：2026.03.10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D0769A7">
        <w:tc>
          <w:tcPr>
            <w:tcW w:w="1020" w:type="dxa"/>
          </w:tcPr>
          <w:p w14:paraId="56D61091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31314B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现场环境进行决定。按图于起飞点前规划一个闭合图形并循环执行， 各点之间距离不小于20米，①点相对地面高度为a，②点相对地面 高度为b,③点相对地面高度为c,④点相对地面高度为d，水平速 度为e，垂直速度为f,转弯模式为停止转弯，停留时间不作要求；</w:t>
            </w:r>
          </w:p>
        </w:tc>
      </w:tr>
      <w:tr w14:paraId="4DE88B37">
        <w:tc>
          <w:tcPr>
            <w:tcW w:w="1020" w:type="dxa"/>
          </w:tcPr>
          <w:p w14:paraId="42A3AD1F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DF481A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a值建议为20米，b值建议为25米，c值建议为30m, d值建议为25m,e值建议为2m/s,f值建议为1m/s。(航线 方位及各数值可由委任代表按实际情况进行调整，考题以委任代表规 定数值为准)</w:t>
            </w:r>
          </w:p>
        </w:tc>
      </w:tr>
      <w:tr w14:paraId="1A6295D9">
        <w:tc>
          <w:tcPr>
            <w:tcW w:w="1020" w:type="dxa"/>
          </w:tcPr>
          <w:p w14:paraId="44F1BBE5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0942D63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N:30.42776° E:114°29'29"</w:t>
            </w:r>
          </w:p>
        </w:tc>
      </w:tr>
      <w:tr w14:paraId="5209D5B1">
        <w:tc>
          <w:tcPr>
            <w:tcW w:w="1020" w:type="dxa"/>
          </w:tcPr>
          <w:p w14:paraId="5EDA861F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46A0474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 机不能由起飞点直飞 任务航线的航点1，需 先向N方向平飞100 米，再向W方向平飞 50米进入图形点。</w:t>
            </w:r>
          </w:p>
        </w:tc>
      </w:tr>
      <w:tr w14:paraId="7E174731">
        <w:tc>
          <w:tcPr>
            <w:tcW w:w="1020" w:type="dxa"/>
          </w:tcPr>
          <w:p w14:paraId="6DCAF7E1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0CC5681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航点2-3航向为NW</w:t>
            </w:r>
          </w:p>
        </w:tc>
      </w:tr>
    </w:tbl>
    <w:p w14:paraId="5431FC43">
      <w:r>
        <w:br w:type="page"/>
      </w:r>
    </w:p>
    <w:p w14:paraId="52FF418B">
      <w:pPr>
        <w:spacing w:before="240" w:after="80"/>
      </w:pPr>
      <w:r>
        <w:rPr>
          <w:b/>
          <w:color w:val="505050"/>
          <w:sz w:val="20"/>
        </w:rPr>
        <w:t>第 66 页</w:t>
      </w:r>
    </w:p>
    <w:p w14:paraId="7E938E7A">
      <w:pPr>
        <w:spacing w:after="120"/>
      </w:pPr>
      <w:r>
        <w:rPr>
          <w:rFonts w:ascii="宋体" w:hAnsi="宋体"/>
          <w:b/>
          <w:sz w:val="22"/>
        </w:rPr>
        <w:t>湖北04考场地面站真题    |    日期：2026.03.10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93F1023">
        <w:tc>
          <w:tcPr>
            <w:tcW w:w="1020" w:type="dxa"/>
          </w:tcPr>
          <w:p w14:paraId="2FA16F95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53E237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现场环境等情况进行决定。按图于起飞点前规划扫描航线。航线长度 为a,航线间隔为b,航线相对地面高度为c,水平速度为d,垂直 速度为e，转弯模式为停止转弯，停留时间不作要求；</w:t>
            </w:r>
          </w:p>
        </w:tc>
      </w:tr>
      <w:tr w14:paraId="12414BBC">
        <w:tc>
          <w:tcPr>
            <w:tcW w:w="1020" w:type="dxa"/>
          </w:tcPr>
          <w:p w14:paraId="0B2F2373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061D4A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a值建议为30米，b值建议为10米，c值建议为30m, d值建议为3m/s。e值建议为1m/s。(航线方位及各数值可由委 任代表按实际情况进行调整，考题以委任代表规定数值为准)</w:t>
            </w:r>
          </w:p>
        </w:tc>
      </w:tr>
      <w:tr w14:paraId="2D9E0CED">
        <w:tc>
          <w:tcPr>
            <w:tcW w:w="1020" w:type="dxa"/>
          </w:tcPr>
          <w:p w14:paraId="3F065D39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792B8B1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7 N:30.42776° E:114°29'29"</w:t>
            </w:r>
          </w:p>
        </w:tc>
      </w:tr>
      <w:tr w14:paraId="67D7BF09">
        <w:tc>
          <w:tcPr>
            <w:tcW w:w="1020" w:type="dxa"/>
          </w:tcPr>
          <w:p w14:paraId="47C2BDFB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0159771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 机不能由起飞点直飞 任务航线的航点1，需 先向NE方向平飞100 米进入图形点。</w:t>
            </w:r>
          </w:p>
        </w:tc>
      </w:tr>
      <w:tr w14:paraId="6B3CCAA4">
        <w:tc>
          <w:tcPr>
            <w:tcW w:w="1020" w:type="dxa"/>
          </w:tcPr>
          <w:p w14:paraId="0871019A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1801CEF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航点2-3航向为NW</w:t>
            </w:r>
          </w:p>
        </w:tc>
      </w:tr>
    </w:tbl>
    <w:p w14:paraId="21C66C58">
      <w:r>
        <w:br w:type="page"/>
      </w:r>
    </w:p>
    <w:p w14:paraId="7A6B64CB">
      <w:pPr>
        <w:spacing w:before="240" w:after="80"/>
      </w:pPr>
      <w:r>
        <w:rPr>
          <w:b/>
          <w:color w:val="505050"/>
          <w:sz w:val="20"/>
        </w:rPr>
        <w:t>第 67 页</w:t>
      </w:r>
    </w:p>
    <w:p w14:paraId="4E8383C6">
      <w:pPr>
        <w:spacing w:after="120"/>
      </w:pPr>
      <w:r>
        <w:rPr>
          <w:rFonts w:ascii="宋体" w:hAnsi="宋体"/>
          <w:b/>
          <w:sz w:val="22"/>
        </w:rPr>
        <w:t>湖北04考场地面站真题    |    日期：2026.03.10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EB32B1E">
        <w:tc>
          <w:tcPr>
            <w:tcW w:w="1020" w:type="dxa"/>
          </w:tcPr>
          <w:p w14:paraId="554C0609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C5652F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现场环境等情况进行决定。于起飞点前规划一个六边形并循环执行， 边长为a,①②③航点相对地面高度为b，④⑤⑥航点相对地面高度 为c,水平速度为d，垂直速度为e,转弯方式为停止转弯，各点停 留时间为f;</w:t>
            </w:r>
          </w:p>
        </w:tc>
      </w:tr>
      <w:tr w14:paraId="74857FA3">
        <w:tc>
          <w:tcPr>
            <w:tcW w:w="1020" w:type="dxa"/>
          </w:tcPr>
          <w:p w14:paraId="13C59961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CE1219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a值建议为30米，b值建议为25米，c值建议为30m, d值建议为2m/s,e值建议为1m/s,f值建议为2s。(航线方位 及各数值可由委任代表按实际情况进行调整，考题以委任代表规定数 值为准)</w:t>
            </w:r>
          </w:p>
        </w:tc>
      </w:tr>
      <w:tr w14:paraId="1FEE4842">
        <w:tc>
          <w:tcPr>
            <w:tcW w:w="1020" w:type="dxa"/>
          </w:tcPr>
          <w:p w14:paraId="75A89748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7204120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E:114°29′29” N:30.42776°</w:t>
            </w:r>
          </w:p>
        </w:tc>
      </w:tr>
      <w:tr w14:paraId="786D8FB4">
        <w:tc>
          <w:tcPr>
            <w:tcW w:w="1020" w:type="dxa"/>
          </w:tcPr>
          <w:p w14:paraId="78FA847E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2085FDE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 机不能由起飞点直飞 任务航线的航点1，需 先向NE方向平飞100 米进入图形点。</w:t>
            </w:r>
          </w:p>
        </w:tc>
      </w:tr>
      <w:tr w14:paraId="11B3118A">
        <w:tc>
          <w:tcPr>
            <w:tcW w:w="1020" w:type="dxa"/>
          </w:tcPr>
          <w:p w14:paraId="0A600950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7F8BB04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航点2-3航向为NW</w:t>
            </w:r>
          </w:p>
        </w:tc>
      </w:tr>
    </w:tbl>
    <w:p w14:paraId="6EFF7B59">
      <w:r>
        <w:br w:type="page"/>
      </w:r>
    </w:p>
    <w:p w14:paraId="06579705">
      <w:pPr>
        <w:spacing w:before="240" w:after="80"/>
      </w:pPr>
      <w:r>
        <w:rPr>
          <w:b/>
          <w:color w:val="505050"/>
          <w:sz w:val="20"/>
        </w:rPr>
        <w:t>第 68 页</w:t>
      </w:r>
    </w:p>
    <w:p w14:paraId="377D935E">
      <w:pPr>
        <w:spacing w:after="120"/>
      </w:pPr>
      <w:r>
        <w:rPr>
          <w:rFonts w:ascii="宋体" w:hAnsi="宋体"/>
          <w:b/>
          <w:sz w:val="22"/>
        </w:rPr>
        <w:t>湖北04考场地面站真题    |    日期：2026.03.10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388FA4B">
        <w:tc>
          <w:tcPr>
            <w:tcW w:w="1020" w:type="dxa"/>
          </w:tcPr>
          <w:p w14:paraId="61EDC3C5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E1025C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现场环境等情况进行决定。按图于起飞点前规划一个五边形并循环执 行，①②边及②③边的边长为a,∠②=∠④=∠①为90°，航线相 对地面高度为b，水平速度为c，垂直速度为d,转弯模式为停止转 弯，各点停留时间为e;</w:t>
            </w:r>
          </w:p>
        </w:tc>
      </w:tr>
      <w:tr w14:paraId="4651BF70">
        <w:tc>
          <w:tcPr>
            <w:tcW w:w="1020" w:type="dxa"/>
          </w:tcPr>
          <w:p w14:paraId="10900719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21875E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a值建议为30米，b值建议为30米，c值建议为 3m/s,d值建议为1m/s,e值建议为2s。(航线方位及各数值可由 委任代表按实际情况进行调整，考题以委任代表规定数值为准) 兰告交与。</w:t>
            </w:r>
          </w:p>
        </w:tc>
      </w:tr>
      <w:tr w14:paraId="3BEBFD2F">
        <w:tc>
          <w:tcPr>
            <w:tcW w:w="1020" w:type="dxa"/>
          </w:tcPr>
          <w:p w14:paraId="5365861B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301D956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起飞点经纬度： N:114°29′29” N:30.42776° </w:t>
            </w:r>
          </w:p>
        </w:tc>
      </w:tr>
      <w:tr w14:paraId="6926E630">
        <w:tc>
          <w:tcPr>
            <w:tcW w:w="1020" w:type="dxa"/>
          </w:tcPr>
          <w:p w14:paraId="3C336B3B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560175E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 机不能由起飞点直飞 机不能由起飞点直飞 任务航线的航点1，需 先向N方向平飞100 先向NE方向平飞100 米，再向W方向平飞 米后到达1点。</w:t>
            </w:r>
          </w:p>
        </w:tc>
      </w:tr>
      <w:tr w14:paraId="73190FF0">
        <w:tc>
          <w:tcPr>
            <w:tcW w:w="1020" w:type="dxa"/>
          </w:tcPr>
          <w:p w14:paraId="0D7B3A62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2CAFDD1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航点2-3航向为SE</w:t>
            </w:r>
          </w:p>
        </w:tc>
      </w:tr>
    </w:tbl>
    <w:p w14:paraId="4954DE68">
      <w:r>
        <w:br w:type="page"/>
      </w:r>
    </w:p>
    <w:p w14:paraId="32718CDD">
      <w:pPr>
        <w:spacing w:before="240" w:after="80"/>
      </w:pPr>
      <w:r>
        <w:rPr>
          <w:b/>
          <w:color w:val="505050"/>
          <w:sz w:val="20"/>
        </w:rPr>
        <w:t>第 69 页</w:t>
      </w:r>
    </w:p>
    <w:p w14:paraId="4DF2E980">
      <w:pPr>
        <w:spacing w:after="120"/>
      </w:pPr>
      <w:r>
        <w:rPr>
          <w:rFonts w:ascii="宋体" w:hAnsi="宋体"/>
          <w:b/>
          <w:sz w:val="22"/>
        </w:rPr>
        <w:t>四川01考场地面站真题    |    日期：2026.03.10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AD7A4C0">
        <w:tc>
          <w:tcPr>
            <w:tcW w:w="1020" w:type="dxa"/>
          </w:tcPr>
          <w:p w14:paraId="3AAA8C89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B5900F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的相对方位由委任代表根据现场环境 等情况进行决定。规划一个等边三角形，边长为，所有航线相对地面高度为 b，水平速度为c，垂直速度为d,转弯方式为停止转弯，停留时间为5s;</w:t>
            </w:r>
          </w:p>
        </w:tc>
      </w:tr>
      <w:tr w14:paraId="1BEB93AC">
        <w:tc>
          <w:tcPr>
            <w:tcW w:w="1020" w:type="dxa"/>
          </w:tcPr>
          <w:p w14:paraId="44CBDEC9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9F4034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a值为50米，b值为50米，c值为3m/s,d值为2m/s</w:t>
            </w:r>
          </w:p>
        </w:tc>
      </w:tr>
      <w:tr w14:paraId="711234A4">
        <w:tc>
          <w:tcPr>
            <w:tcW w:w="1020" w:type="dxa"/>
          </w:tcPr>
          <w:p w14:paraId="65046E3A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5F3F23E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N:28°39'30" E:115°56'32"</w:t>
            </w:r>
          </w:p>
        </w:tc>
      </w:tr>
      <w:tr w14:paraId="3E59B257">
        <w:tc>
          <w:tcPr>
            <w:tcW w:w="1020" w:type="dxa"/>
          </w:tcPr>
          <w:p w14:paraId="66BC4391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3A7811C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 机不能由起飞点直飞 任务航线的航点1，需 先向ES方向平飞1000 米，再向W方向平飞 500米，到达任务航线 的航点1。</w:t>
            </w:r>
          </w:p>
        </w:tc>
      </w:tr>
      <w:tr w14:paraId="407ACF81">
        <w:tc>
          <w:tcPr>
            <w:tcW w:w="1020" w:type="dxa"/>
          </w:tcPr>
          <w:p w14:paraId="57F1EF1B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7F7BE5D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航点1-2航向角45。</w:t>
            </w:r>
          </w:p>
        </w:tc>
      </w:tr>
    </w:tbl>
    <w:p w14:paraId="71238C3F">
      <w:r>
        <w:br w:type="page"/>
      </w:r>
    </w:p>
    <w:p w14:paraId="36835946">
      <w:pPr>
        <w:spacing w:before="240" w:after="80"/>
      </w:pPr>
      <w:r>
        <w:rPr>
          <w:b/>
          <w:color w:val="505050"/>
          <w:sz w:val="20"/>
        </w:rPr>
        <w:t>第 70 页</w:t>
      </w:r>
    </w:p>
    <w:p w14:paraId="127AD980">
      <w:pPr>
        <w:spacing w:after="120"/>
      </w:pPr>
      <w:r>
        <w:rPr>
          <w:rFonts w:ascii="宋体" w:hAnsi="宋体"/>
          <w:b/>
          <w:sz w:val="22"/>
        </w:rPr>
        <w:t>江西01考场地面站真题    |    日期：2026.03.07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E8822E7">
        <w:tc>
          <w:tcPr>
            <w:tcW w:w="1020" w:type="dxa"/>
          </w:tcPr>
          <w:p w14:paraId="34AEF597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BD3F41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现场环境等情况进行决定。按图于起飞点前规划一个闭合图形并循环 执行，各点之间距离不小于20米，①点相对于地面高度为a，②点相 对地面高度为b,③点相对地面高度为c,④点相对地面高度为d, 水平速度为f,∠①=∠②=∠③=∠④=45°转弯模式为停止转弯， 停留时间不作要求；</w:t>
            </w:r>
          </w:p>
        </w:tc>
      </w:tr>
      <w:tr w14:paraId="2C3F1453">
        <w:tc>
          <w:tcPr>
            <w:tcW w:w="1020" w:type="dxa"/>
          </w:tcPr>
          <w:p w14:paraId="72192874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CF2AB3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a值为20米，b值为25米，c值为30m,d值为 25m,f值为3m/s。(航线方位及各数值可由委任代表按实际情况 进行调整，考题以委任代表规定数值为准)</w:t>
            </w:r>
          </w:p>
        </w:tc>
      </w:tr>
      <w:tr w14:paraId="162791CF">
        <w:tc>
          <w:tcPr>
            <w:tcW w:w="1020" w:type="dxa"/>
          </w:tcPr>
          <w:p w14:paraId="40B54BBE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1C8C62C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航点1经纬度： N:30.456222° 任务航线示意图： E:121.123666°</w:t>
            </w:r>
          </w:p>
        </w:tc>
      </w:tr>
      <w:tr w14:paraId="182E4458">
        <w:tc>
          <w:tcPr>
            <w:tcW w:w="1020" w:type="dxa"/>
          </w:tcPr>
          <w:p w14:paraId="09DD064F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0A7BBE5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因地形限制，飞机需从起飞 点先向SE飞行200米，再向N 方向飞行50米，到达图形航点1</w:t>
            </w:r>
          </w:p>
        </w:tc>
      </w:tr>
      <w:tr w14:paraId="5A67F7A0">
        <w:tc>
          <w:tcPr>
            <w:tcW w:w="1020" w:type="dxa"/>
          </w:tcPr>
          <w:p w14:paraId="3FD7A19C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04A6CC1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航点2在航点3的SW方向</w:t>
            </w:r>
          </w:p>
        </w:tc>
      </w:tr>
      <w:tr w14:paraId="4CF654D5">
        <w:tc>
          <w:tcPr>
            <w:tcW w:w="1020" w:type="dxa"/>
          </w:tcPr>
          <w:p w14:paraId="29CD2BF4">
            <w:pPr>
              <w:spacing w:after="0" w:line="240" w:lineRule="auto"/>
              <w:jc w:val="right"/>
            </w:pPr>
            <w:r>
              <w:rPr>
                <w:sz w:val="18"/>
              </w:rPr>
              <w:t>4、</w:t>
            </w:r>
          </w:p>
        </w:tc>
        <w:tc>
          <w:tcPr>
            <w:tcW w:w="8050" w:type="dxa"/>
          </w:tcPr>
          <w:p w14:paraId="06F23AF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题目如要求闭合需手动闭合</w:t>
            </w:r>
          </w:p>
        </w:tc>
      </w:tr>
    </w:tbl>
    <w:p w14:paraId="01FD6840">
      <w:r>
        <w:br w:type="page"/>
      </w:r>
    </w:p>
    <w:p w14:paraId="62C9C970">
      <w:pPr>
        <w:spacing w:before="240" w:after="80"/>
      </w:pPr>
      <w:r>
        <w:rPr>
          <w:b/>
          <w:color w:val="505050"/>
          <w:sz w:val="20"/>
        </w:rPr>
        <w:t>第 71 页</w:t>
      </w:r>
    </w:p>
    <w:p w14:paraId="00FE2E53">
      <w:pPr>
        <w:spacing w:after="120"/>
      </w:pPr>
      <w:r>
        <w:rPr>
          <w:rFonts w:ascii="宋体" w:hAnsi="宋体"/>
          <w:b/>
          <w:sz w:val="22"/>
        </w:rPr>
        <w:t>山西O3考场地面站真题    |    日期：2026.03.06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28D361D">
        <w:tc>
          <w:tcPr>
            <w:tcW w:w="1020" w:type="dxa"/>
          </w:tcPr>
          <w:p w14:paraId="6C1B4A15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EEBF06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的相对方位由委任代表根据现场环境等 情况进行决定。规划一个等边三角形并循环执行，边长为a，所有航线相对地面 高度b，水平速度为c，垂直速度为d,转弯方式为停止转弯，停留时间为5s;</w:t>
            </w:r>
          </w:p>
        </w:tc>
      </w:tr>
      <w:tr w14:paraId="76B9F33E">
        <w:tc>
          <w:tcPr>
            <w:tcW w:w="1020" w:type="dxa"/>
          </w:tcPr>
          <w:p w14:paraId="3E29B6CA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DD092A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a值为50米，b值为30米，c值为3m/s,d值为2m/s。</w:t>
            </w:r>
          </w:p>
        </w:tc>
      </w:tr>
      <w:tr w14:paraId="76787160">
        <w:tc>
          <w:tcPr>
            <w:tcW w:w="1020" w:type="dxa"/>
          </w:tcPr>
          <w:p w14:paraId="44E796CC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4D01889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N27°46'19” E:123°12'17”</w:t>
            </w:r>
          </w:p>
        </w:tc>
      </w:tr>
      <w:tr w14:paraId="5531000F">
        <w:tc>
          <w:tcPr>
            <w:tcW w:w="1020" w:type="dxa"/>
          </w:tcPr>
          <w:p w14:paraId="25903F24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49E9CBD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由于地形限制，飞 机不能由起飞点直飞 任务航线的航点1，需 升高120米，再向南平 飞500米规避障碍地形 后，到达任务航线的航 点1。</w:t>
            </w:r>
          </w:p>
        </w:tc>
      </w:tr>
      <w:tr w14:paraId="52A54BC7">
        <w:tc>
          <w:tcPr>
            <w:tcW w:w="1020" w:type="dxa"/>
          </w:tcPr>
          <w:p w14:paraId="4B6C9350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1ECD128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航点1-2航向角45。</w:t>
            </w:r>
          </w:p>
        </w:tc>
      </w:tr>
    </w:tbl>
    <w:p w14:paraId="0C576F27">
      <w:r>
        <w:br w:type="page"/>
      </w:r>
    </w:p>
    <w:p w14:paraId="56E7A529">
      <w:pPr>
        <w:spacing w:before="240" w:after="80"/>
      </w:pPr>
      <w:r>
        <w:rPr>
          <w:b/>
          <w:color w:val="505050"/>
          <w:sz w:val="20"/>
        </w:rPr>
        <w:t>第 72 页</w:t>
      </w:r>
    </w:p>
    <w:p w14:paraId="52F68735">
      <w:pPr>
        <w:spacing w:after="120"/>
      </w:pPr>
      <w:r>
        <w:rPr>
          <w:rFonts w:ascii="宋体" w:hAnsi="宋体"/>
          <w:b/>
          <w:sz w:val="22"/>
        </w:rPr>
        <w:t>广东03考场地面站真题    |    日期：2026.03.06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606F7FF">
        <w:tc>
          <w:tcPr>
            <w:tcW w:w="1020" w:type="dxa"/>
          </w:tcPr>
          <w:p w14:paraId="52B6BC42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B9EFDD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的相对方位由委任代表根据现场环境等情 况进行决定。规划一个等边三角形并循环执行，边长为a，航线相对地面高度 为b,水平速度为c,垂直速度为d,转弯方式为停止转弯，停留时间5s;</w:t>
            </w:r>
          </w:p>
        </w:tc>
      </w:tr>
      <w:tr w14:paraId="63DE9A75">
        <w:tc>
          <w:tcPr>
            <w:tcW w:w="1020" w:type="dxa"/>
          </w:tcPr>
          <w:p w14:paraId="5A1AC513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8BD717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a值为50米，b值为50米，c值为3m/s,d值为2m/s。</w:t>
            </w:r>
          </w:p>
        </w:tc>
      </w:tr>
      <w:tr w14:paraId="10A7A1E6">
        <w:tc>
          <w:tcPr>
            <w:tcW w:w="1020" w:type="dxa"/>
          </w:tcPr>
          <w:p w14:paraId="617FA61F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7A332E0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N:27°46′19" E:123°12'17"</w:t>
            </w:r>
          </w:p>
        </w:tc>
      </w:tr>
      <w:tr w14:paraId="33965D02">
        <w:tc>
          <w:tcPr>
            <w:tcW w:w="1020" w:type="dxa"/>
          </w:tcPr>
          <w:p w14:paraId="4F293535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0C78E0A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由于地形限制，飞 机不能由起飞点直飞 任务航线的航点1，需 升高120米，再向南平 飞500米规避障碍地形 后，到达任务航线的航 点1。</w:t>
            </w:r>
          </w:p>
        </w:tc>
      </w:tr>
      <w:tr w14:paraId="2533988D">
        <w:tc>
          <w:tcPr>
            <w:tcW w:w="1020" w:type="dxa"/>
          </w:tcPr>
          <w:p w14:paraId="13FD2D90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59DDC64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航点1-2航向角459</w:t>
            </w:r>
          </w:p>
        </w:tc>
      </w:tr>
    </w:tbl>
    <w:p w14:paraId="03BA8965">
      <w:r>
        <w:br w:type="page"/>
      </w:r>
    </w:p>
    <w:p w14:paraId="646006E9">
      <w:pPr>
        <w:spacing w:before="240" w:after="80"/>
      </w:pPr>
      <w:r>
        <w:rPr>
          <w:b/>
          <w:color w:val="505050"/>
          <w:sz w:val="20"/>
        </w:rPr>
        <w:t>第 73 页</w:t>
      </w:r>
    </w:p>
    <w:p w14:paraId="0F3128D9">
      <w:pPr>
        <w:spacing w:after="120"/>
      </w:pPr>
      <w:r>
        <w:rPr>
          <w:rFonts w:ascii="宋体" w:hAnsi="宋体"/>
          <w:b/>
          <w:sz w:val="22"/>
        </w:rPr>
        <w:t>山东02考场地面站真题    |    日期：2026.04.13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B91691E">
        <w:tc>
          <w:tcPr>
            <w:tcW w:w="1020" w:type="dxa"/>
          </w:tcPr>
          <w:p w14:paraId="5B2E4897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C80841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规划一个闭合六边形并循环执行，边长为a，①②③航点 相对地面高度为b,④⑤⑥航点相对地面高度为c,水平速度为d, 垂直速度为e,转弯方式为停止转弯，各点停留时间为f;</w:t>
            </w:r>
          </w:p>
        </w:tc>
      </w:tr>
      <w:tr w14:paraId="151E1FEF">
        <w:tc>
          <w:tcPr>
            <w:tcW w:w="1020" w:type="dxa"/>
          </w:tcPr>
          <w:p w14:paraId="3EE64A59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52ECB5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a值为300米，b值为30米，c值为25m,d值为4m/s, e值为2m/s,f值为2s。</w:t>
            </w:r>
          </w:p>
        </w:tc>
      </w:tr>
      <w:tr w14:paraId="6F80F1E9">
        <w:tc>
          <w:tcPr>
            <w:tcW w:w="1020" w:type="dxa"/>
          </w:tcPr>
          <w:p w14:paraId="07883BA9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6E7AD0D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N:36.4637° E:114.5342°</w:t>
            </w:r>
          </w:p>
        </w:tc>
      </w:tr>
      <w:tr w14:paraId="10217B94">
        <w:tc>
          <w:tcPr>
            <w:tcW w:w="1020" w:type="dxa"/>
          </w:tcPr>
          <w:p w14:paraId="509231E2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4D32B84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 不能由起飞点直飞任务 航线的航点1，需先向NE 方向平飞370米，再向NW 方向平飞560米，到达任 务航线的航点1。</w:t>
            </w:r>
          </w:p>
        </w:tc>
      </w:tr>
      <w:tr w14:paraId="16F45151">
        <w:tc>
          <w:tcPr>
            <w:tcW w:w="1020" w:type="dxa"/>
          </w:tcPr>
          <w:p w14:paraId="230E1FC8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677804D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当地风向：SE,航点 3→2航向为逆风</w:t>
            </w:r>
          </w:p>
        </w:tc>
      </w:tr>
    </w:tbl>
    <w:p w14:paraId="0B323A72">
      <w:r>
        <w:br w:type="page"/>
      </w:r>
    </w:p>
    <w:p w14:paraId="36D89378">
      <w:pPr>
        <w:spacing w:before="240" w:after="80"/>
      </w:pPr>
      <w:r>
        <w:rPr>
          <w:b/>
          <w:color w:val="505050"/>
          <w:sz w:val="20"/>
        </w:rPr>
        <w:t>第 74 页</w:t>
      </w:r>
    </w:p>
    <w:p w14:paraId="1AED7884">
      <w:pPr>
        <w:spacing w:after="120"/>
      </w:pPr>
      <w:r>
        <w:rPr>
          <w:rFonts w:ascii="宋体" w:hAnsi="宋体"/>
          <w:b/>
          <w:sz w:val="22"/>
        </w:rPr>
        <w:t>山东02考场地面站真题    |    日期：2026.04.13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FBB8B5F">
        <w:tc>
          <w:tcPr>
            <w:tcW w:w="1020" w:type="dxa"/>
          </w:tcPr>
          <w:p w14:paraId="61060169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CAAD3B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按图规划一个闭合的任务航线并循环执行，①③、②③、 ②④、①④边长为300米，①点相对地面高度为a,②点相对地面高 度为b,③点相对地面高度为c,④点相对地面高度为d,水平速度 为e，垂直速度为f，转弯模式为停止转弯，停留时间2s;</w:t>
            </w:r>
          </w:p>
        </w:tc>
      </w:tr>
      <w:tr w14:paraId="27F2E4D9">
        <w:tc>
          <w:tcPr>
            <w:tcW w:w="1020" w:type="dxa"/>
          </w:tcPr>
          <w:p w14:paraId="07EA16DD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982866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a值为20米，b值为25米，c值为30m,d值为20m, e值为2m/s,f值为2m/s。</w:t>
            </w:r>
          </w:p>
        </w:tc>
      </w:tr>
      <w:tr w14:paraId="5B8D069B">
        <w:tc>
          <w:tcPr>
            <w:tcW w:w="1020" w:type="dxa"/>
          </w:tcPr>
          <w:p w14:paraId="2B978C96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25C86C2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N:36.4637° E:114.5342°</w:t>
            </w:r>
          </w:p>
        </w:tc>
      </w:tr>
      <w:tr w14:paraId="0C9C1B40">
        <w:tc>
          <w:tcPr>
            <w:tcW w:w="1020" w:type="dxa"/>
          </w:tcPr>
          <w:p w14:paraId="55A4ED57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7F6F8F8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 不能由起飞点直飞任务 航线的航点1，需先向NE 方向平飞370米，再向NW 方向平飞560米，到达任 务航线的航点1。</w:t>
            </w:r>
          </w:p>
        </w:tc>
      </w:tr>
      <w:tr w14:paraId="00B78A19">
        <w:tc>
          <w:tcPr>
            <w:tcW w:w="1020" w:type="dxa"/>
          </w:tcPr>
          <w:p w14:paraId="72F9D4E5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02FBC9F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当地风向：SE,航点 3→2航向为逆风</w:t>
            </w:r>
          </w:p>
        </w:tc>
      </w:tr>
    </w:tbl>
    <w:p w14:paraId="082A7096">
      <w:r>
        <w:br w:type="page"/>
      </w:r>
    </w:p>
    <w:p w14:paraId="66DDFEBD">
      <w:pPr>
        <w:spacing w:before="240" w:after="80"/>
      </w:pPr>
      <w:r>
        <w:rPr>
          <w:b/>
          <w:color w:val="505050"/>
          <w:sz w:val="20"/>
        </w:rPr>
        <w:t>第 75 页</w:t>
      </w:r>
    </w:p>
    <w:p w14:paraId="107F6DA3">
      <w:pPr>
        <w:spacing w:after="120"/>
      </w:pPr>
      <w:r>
        <w:rPr>
          <w:rFonts w:ascii="宋体" w:hAnsi="宋体"/>
          <w:b/>
          <w:sz w:val="22"/>
        </w:rPr>
        <w:t>广东03考场地面站真题    |    日期：2026.03.06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6BEAD0C">
        <w:tc>
          <w:tcPr>
            <w:tcW w:w="1020" w:type="dxa"/>
          </w:tcPr>
          <w:p w14:paraId="649A1F72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99101A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的相对方位由委任代表根据现场环境 等情况进行决定。规划一个等腰直角三角形并循环执行，①②边长为a1, ①③边长为a2,∠①为直角，航线相对地面高度b,水平速度为c，垂直速 度为d，转弯方式为停止转弯，停留时间5s;</w:t>
            </w:r>
          </w:p>
        </w:tc>
      </w:tr>
      <w:tr w14:paraId="0FBF1DD2">
        <w:tc>
          <w:tcPr>
            <w:tcW w:w="1020" w:type="dxa"/>
          </w:tcPr>
          <w:p w14:paraId="6B031221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8A6DA6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a1、a2值为50米，b值为50米，c值为3m/s,d值为2m/s。</w:t>
            </w:r>
          </w:p>
        </w:tc>
      </w:tr>
      <w:tr w14:paraId="33813E95">
        <w:tc>
          <w:tcPr>
            <w:tcW w:w="1020" w:type="dxa"/>
          </w:tcPr>
          <w:p w14:paraId="7A0BA071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2ABEF89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N:28°39'30” 任务航线示意图： E:115°56'32"</w:t>
            </w:r>
          </w:p>
        </w:tc>
      </w:tr>
      <w:tr w14:paraId="4D7A565C">
        <w:tc>
          <w:tcPr>
            <w:tcW w:w="1020" w:type="dxa"/>
          </w:tcPr>
          <w:p w14:paraId="40D03D14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3A3C44A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 机不能由起飞点直飞 任务航线的航点1，需 先向正东方平飞1000 米，再向南平飞500米， 到达任务航线的航点1。</w:t>
            </w:r>
          </w:p>
        </w:tc>
      </w:tr>
      <w:tr w14:paraId="42FA4E91">
        <w:tc>
          <w:tcPr>
            <w:tcW w:w="1020" w:type="dxa"/>
          </w:tcPr>
          <w:p w14:paraId="449CC73E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11ECBCD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航点1-2航向角45°</w:t>
            </w:r>
          </w:p>
        </w:tc>
      </w:tr>
    </w:tbl>
    <w:p w14:paraId="356A91ED">
      <w:r>
        <w:br w:type="page"/>
      </w:r>
    </w:p>
    <w:p w14:paraId="0A0B15B4">
      <w:pPr>
        <w:spacing w:before="240" w:after="80"/>
      </w:pPr>
      <w:r>
        <w:rPr>
          <w:b/>
          <w:color w:val="505050"/>
          <w:sz w:val="20"/>
        </w:rPr>
        <w:t>第 76 页</w:t>
      </w:r>
    </w:p>
    <w:p w14:paraId="69E8CA1E">
      <w:pPr>
        <w:spacing w:after="120"/>
      </w:pPr>
      <w:r>
        <w:rPr>
          <w:rFonts w:ascii="宋体" w:hAnsi="宋体"/>
          <w:b/>
          <w:sz w:val="22"/>
        </w:rPr>
        <w:t>广东03考场地面站真题    |    日期：2026.03.06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879112C">
        <w:tc>
          <w:tcPr>
            <w:tcW w:w="1020" w:type="dxa"/>
          </w:tcPr>
          <w:p w14:paraId="44696047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3C9E95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的相对方位由委任代表根据现场环境等 情况进行决定。规划一个闭合五边形并循环执行，①②边及②③边的边长为a, ∠②=∠④=∠①为90°，航线相对地面高度为b,水平速度为c,垂直速度为d, 转弯模式为停止转弯，各点停留时间为e;</w:t>
            </w:r>
          </w:p>
        </w:tc>
      </w:tr>
      <w:tr w14:paraId="00C8CA90">
        <w:tc>
          <w:tcPr>
            <w:tcW w:w="1020" w:type="dxa"/>
          </w:tcPr>
          <w:p w14:paraId="44434E54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9E559A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a值建议为50米，b值建议为50米，c值建议为3m/s,d值建议 为2m/s,e值建议为10s。</w:t>
            </w:r>
          </w:p>
        </w:tc>
      </w:tr>
      <w:tr w14:paraId="3B6DDF1F">
        <w:tc>
          <w:tcPr>
            <w:tcW w:w="1020" w:type="dxa"/>
          </w:tcPr>
          <w:p w14:paraId="3AE298EC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7416153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N:28°39'30" E:115°56′32”</w:t>
            </w:r>
          </w:p>
        </w:tc>
      </w:tr>
      <w:tr w14:paraId="4D4EBB61">
        <w:tc>
          <w:tcPr>
            <w:tcW w:w="1020" w:type="dxa"/>
          </w:tcPr>
          <w:p w14:paraId="37141A8A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3BF7312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 机不能由起飞点直飞 任务航线的航点1，需 先向正东方平飞1000 米，再向南平飞500米 ,到达任务航线的航 点1。</w:t>
            </w:r>
          </w:p>
        </w:tc>
      </w:tr>
      <w:tr w14:paraId="173A711A">
        <w:tc>
          <w:tcPr>
            <w:tcW w:w="1020" w:type="dxa"/>
          </w:tcPr>
          <w:p w14:paraId="2370AAB6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1AC1EFC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航点1-2航向角459</w:t>
            </w:r>
          </w:p>
        </w:tc>
      </w:tr>
    </w:tbl>
    <w:p w14:paraId="0DB56306">
      <w:r>
        <w:br w:type="page"/>
      </w:r>
    </w:p>
    <w:p w14:paraId="75C604BF">
      <w:pPr>
        <w:spacing w:before="240" w:after="80"/>
      </w:pPr>
      <w:r>
        <w:rPr>
          <w:b/>
          <w:color w:val="505050"/>
          <w:sz w:val="20"/>
        </w:rPr>
        <w:t>第 77 页</w:t>
      </w:r>
    </w:p>
    <w:p w14:paraId="752F543B">
      <w:pPr>
        <w:spacing w:after="120"/>
      </w:pPr>
      <w:r>
        <w:rPr>
          <w:rFonts w:ascii="宋体" w:hAnsi="宋体"/>
          <w:b/>
          <w:sz w:val="22"/>
        </w:rPr>
        <w:t>北京01考场地面站真题    |    日期：2026.04.19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A5E53DD">
        <w:tc>
          <w:tcPr>
            <w:tcW w:w="1020" w:type="dxa"/>
          </w:tcPr>
          <w:p w14:paraId="5FE215A9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815B0E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规划一个闭合六边形并循环执行，边长为a,①②③航点 相对地面高度为b,④⑤⑥航点相对地面高度为c，水平速度为d，垂 直速度为e,转弯方式为停止转弯，各点停留时间为f；</w:t>
            </w:r>
          </w:p>
        </w:tc>
      </w:tr>
      <w:tr w14:paraId="4DE5067E">
        <w:tc>
          <w:tcPr>
            <w:tcW w:w="1020" w:type="dxa"/>
          </w:tcPr>
          <w:p w14:paraId="4DD9C6A2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2A71BA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a值为300米，b值为30米，c值为25m,d值为4m/s,e 值为2m/s,f值为2s</w:t>
            </w:r>
          </w:p>
        </w:tc>
      </w:tr>
      <w:tr w14:paraId="0C82E588">
        <w:tc>
          <w:tcPr>
            <w:tcW w:w="1020" w:type="dxa"/>
          </w:tcPr>
          <w:p w14:paraId="32803324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46A4488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N:36°08'19” E:114°21'01"</w:t>
            </w:r>
          </w:p>
        </w:tc>
      </w:tr>
      <w:tr w14:paraId="51FFB611">
        <w:tc>
          <w:tcPr>
            <w:tcW w:w="1020" w:type="dxa"/>
          </w:tcPr>
          <w:p w14:paraId="5FD05E23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756887A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 不能由起飞点直飞任务 航线的航点1，需先向NE 方向平飞370米，再向NW 方向平飞560米，到达任 务航线的航点1。</w:t>
            </w:r>
          </w:p>
        </w:tc>
      </w:tr>
      <w:tr w14:paraId="1B17CAF7">
        <w:tc>
          <w:tcPr>
            <w:tcW w:w="1020" w:type="dxa"/>
          </w:tcPr>
          <w:p w14:paraId="2B350010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6B00925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当地风向：SE,航点 3→2航向为逆风</w:t>
            </w:r>
          </w:p>
        </w:tc>
      </w:tr>
    </w:tbl>
    <w:p w14:paraId="30C3663F">
      <w:r>
        <w:br w:type="page"/>
      </w:r>
    </w:p>
    <w:p w14:paraId="4C2712C4">
      <w:pPr>
        <w:spacing w:before="240" w:after="80"/>
      </w:pPr>
      <w:r>
        <w:rPr>
          <w:b/>
          <w:color w:val="505050"/>
          <w:sz w:val="20"/>
        </w:rPr>
        <w:t>第 78 页</w:t>
      </w:r>
    </w:p>
    <w:p w14:paraId="3B57D7E8">
      <w:pPr>
        <w:spacing w:after="120"/>
      </w:pPr>
      <w:r>
        <w:rPr>
          <w:rFonts w:ascii="宋体" w:hAnsi="宋体"/>
          <w:b/>
          <w:sz w:val="22"/>
        </w:rPr>
        <w:t>北京01考场地面站真题    |    日期：2026.04.19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A804790">
        <w:tc>
          <w:tcPr>
            <w:tcW w:w="1020" w:type="dxa"/>
          </w:tcPr>
          <w:p w14:paraId="33FDB4FB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DCE887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按图规划一个闭合的任务航线并循环执行，①③、②③、 ②④、①④边长为300米，①点相对地面高度为a,②点相对地面高度 为b,③点相对地面高度为c,④点相对地面高度为d,水平速度为e, 垂直速度为f，转弯模式为停止转弯，停留时间2s；</w:t>
            </w:r>
          </w:p>
        </w:tc>
      </w:tr>
      <w:tr w14:paraId="5C15B2F4">
        <w:tc>
          <w:tcPr>
            <w:tcW w:w="1020" w:type="dxa"/>
          </w:tcPr>
          <w:p w14:paraId="59B5777E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E6343F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a值为20米，b值为25米，c值为30m,d值为20m, e值为2m/s,f值为2m/s。</w:t>
            </w:r>
          </w:p>
        </w:tc>
      </w:tr>
      <w:tr w14:paraId="547E193B">
        <w:tc>
          <w:tcPr>
            <w:tcW w:w="1020" w:type="dxa"/>
          </w:tcPr>
          <w:p w14:paraId="070F1491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40BBEFA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N:36.2547° E:114.4306°</w:t>
            </w:r>
          </w:p>
        </w:tc>
      </w:tr>
      <w:tr w14:paraId="24C3C1C9">
        <w:tc>
          <w:tcPr>
            <w:tcW w:w="1020" w:type="dxa"/>
          </w:tcPr>
          <w:p w14:paraId="593C268A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199A490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 不能由起飞点直飞任务 航线的航点1，需先向NW 方向平飞560米，再向NE 方向平飞630米，到达任 务航线的航点1。</w:t>
            </w:r>
          </w:p>
        </w:tc>
      </w:tr>
      <w:tr w14:paraId="7E3E5BA6">
        <w:tc>
          <w:tcPr>
            <w:tcW w:w="1020" w:type="dxa"/>
          </w:tcPr>
          <w:p w14:paraId="30FAFD21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1078157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当地风向：SE,航点 3→2航向为逆风</w:t>
            </w:r>
          </w:p>
        </w:tc>
      </w:tr>
    </w:tbl>
    <w:p w14:paraId="5C2C934B">
      <w:r>
        <w:br w:type="page"/>
      </w:r>
    </w:p>
    <w:p w14:paraId="42CB28B0">
      <w:pPr>
        <w:spacing w:before="240" w:after="80"/>
      </w:pPr>
      <w:r>
        <w:rPr>
          <w:b/>
          <w:color w:val="505050"/>
          <w:sz w:val="20"/>
        </w:rPr>
        <w:t>第 79 页</w:t>
      </w:r>
    </w:p>
    <w:p w14:paraId="5C6F1E08">
      <w:pPr>
        <w:spacing w:after="120"/>
      </w:pPr>
      <w:r>
        <w:rPr>
          <w:rFonts w:ascii="宋体" w:hAnsi="宋体"/>
          <w:b/>
          <w:sz w:val="22"/>
        </w:rPr>
        <w:t>山东04考场地面站真题    |    日期：2026.04.20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228A02C">
        <w:tc>
          <w:tcPr>
            <w:tcW w:w="1020" w:type="dxa"/>
          </w:tcPr>
          <w:p w14:paraId="40BFEA64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BE4984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按图规划一个闭合的任务航线不循环执行，①③、②③、 ②④、①④边长为300米，①点相对地面高度为a,②点相对地面高 度为b，③点相对地面高度为c，④点相对地面高度为d，水平速 度为e，垂直速度为f，转弯模式为停止转弯，停留时间9s;</w:t>
            </w:r>
          </w:p>
        </w:tc>
      </w:tr>
      <w:tr w14:paraId="7E7D32C4">
        <w:tc>
          <w:tcPr>
            <w:tcW w:w="1020" w:type="dxa"/>
          </w:tcPr>
          <w:p w14:paraId="586C69DE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778751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a值为22米，b值为26米，c值为28m,d值为30m, e值为9m/s,f值为4m/s。</w:t>
            </w:r>
          </w:p>
        </w:tc>
      </w:tr>
      <w:tr w14:paraId="69E1D2D7">
        <w:tc>
          <w:tcPr>
            <w:tcW w:w="1020" w:type="dxa"/>
          </w:tcPr>
          <w:p w14:paraId="32D45ADF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12AA831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N:28°09'10” E:115°26′52”</w:t>
            </w:r>
          </w:p>
        </w:tc>
      </w:tr>
      <w:tr w14:paraId="3AD5A54D">
        <w:tc>
          <w:tcPr>
            <w:tcW w:w="1020" w:type="dxa"/>
          </w:tcPr>
          <w:p w14:paraId="7D8B8A3C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197CE9E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 能由起飞点直飞任务航线的 航点1，需由起飞点起飞先向 东南方向平飞1600米，再向 西南方向平飞700米，到达任 务航线的航点1。</w:t>
            </w:r>
          </w:p>
        </w:tc>
      </w:tr>
      <w:tr w14:paraId="483D8D19">
        <w:tc>
          <w:tcPr>
            <w:tcW w:w="1020" w:type="dxa"/>
          </w:tcPr>
          <w:p w14:paraId="648C0E13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7A7A6CC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如图所示任务航点1到2 航向西偏南25°</w:t>
            </w:r>
          </w:p>
        </w:tc>
      </w:tr>
    </w:tbl>
    <w:p w14:paraId="3C5A108A">
      <w:r>
        <w:br w:type="page"/>
      </w:r>
    </w:p>
    <w:p w14:paraId="74079F46">
      <w:pPr>
        <w:spacing w:before="240" w:after="80"/>
      </w:pPr>
      <w:r>
        <w:rPr>
          <w:b/>
          <w:color w:val="505050"/>
          <w:sz w:val="20"/>
        </w:rPr>
        <w:t>第 80 页</w:t>
      </w:r>
    </w:p>
    <w:p w14:paraId="031E646C">
      <w:pPr>
        <w:spacing w:after="120"/>
      </w:pPr>
      <w:r>
        <w:rPr>
          <w:rFonts w:ascii="宋体" w:hAnsi="宋体"/>
          <w:b/>
          <w:sz w:val="22"/>
        </w:rPr>
        <w:t>广东01考场地面站真题    |    日期：2026.04.21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F6AD12A">
        <w:tc>
          <w:tcPr>
            <w:tcW w:w="1020" w:type="dxa"/>
          </w:tcPr>
          <w:p w14:paraId="5EB1A45A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F15649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规划一个闭合等腰直角三角形，闭合点高度与①号点保持一致，不 循环执行，①②边长为a1，①③边长为a2，∠①为直角，航点①点相对地 面高度为a2，②点相对地面高度为b，垂直速度为d，转弯方式为停止转 弯，停留时间5S;</w:t>
            </w:r>
          </w:p>
        </w:tc>
      </w:tr>
      <w:tr w14:paraId="28D320AC">
        <w:tc>
          <w:tcPr>
            <w:tcW w:w="1020" w:type="dxa"/>
          </w:tcPr>
          <w:p w14:paraId="3068E425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BA108B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a1、a2值为50米，b值为50米，c水平速度为3ms,d值为2m/s。 </w:t>
            </w:r>
          </w:p>
        </w:tc>
      </w:tr>
      <w:tr w14:paraId="67EDE9C9">
        <w:tc>
          <w:tcPr>
            <w:tcW w:w="1020" w:type="dxa"/>
          </w:tcPr>
          <w:p w14:paraId="070971B7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408B2B3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3 N:22°19'03" E:114°1602"</w:t>
            </w:r>
          </w:p>
        </w:tc>
      </w:tr>
      <w:tr w14:paraId="26708328">
        <w:tc>
          <w:tcPr>
            <w:tcW w:w="1020" w:type="dxa"/>
          </w:tcPr>
          <w:p w14:paraId="3EA38789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59D3E9C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 飞机不能由起飞点直 飞任务航线的航点1， 需先向NE方向平飞 1000米，再向SE方向 平飞500米，到达任务 航线的航点1。</w:t>
            </w:r>
          </w:p>
        </w:tc>
      </w:tr>
      <w:tr w14:paraId="4E0A3B53">
        <w:tc>
          <w:tcPr>
            <w:tcW w:w="1020" w:type="dxa"/>
          </w:tcPr>
          <w:p w14:paraId="3EB5D670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1A08ABE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航点3-2航向角为 南偏东25°</w:t>
            </w:r>
          </w:p>
        </w:tc>
      </w:tr>
    </w:tbl>
    <w:p w14:paraId="6E541862">
      <w:r>
        <w:br w:type="page"/>
      </w:r>
    </w:p>
    <w:p w14:paraId="4F87207C">
      <w:pPr>
        <w:spacing w:before="240" w:after="80"/>
      </w:pPr>
      <w:r>
        <w:rPr>
          <w:b/>
          <w:color w:val="505050"/>
          <w:sz w:val="20"/>
        </w:rPr>
        <w:t>第 81 页</w:t>
      </w:r>
    </w:p>
    <w:p w14:paraId="0AC8D8D5">
      <w:pPr>
        <w:spacing w:after="120"/>
      </w:pPr>
      <w:r>
        <w:rPr>
          <w:rFonts w:ascii="宋体" w:hAnsi="宋体"/>
          <w:b/>
          <w:sz w:val="22"/>
        </w:rPr>
        <w:t>广东01考场地面站真题    |    日期：2026.04.21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4C2D931">
        <w:tc>
          <w:tcPr>
            <w:tcW w:w="1020" w:type="dxa"/>
          </w:tcPr>
          <w:p w14:paraId="449519CA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8A7FEF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按图规划一个闭合的任务航线不循环执行，①③、②③、 ②④、①④边长为300米，①点相对地面高度为a，②点相对地面高 度为b,③点相对地面高度为c，④点相对地面高度为d，水平速 度为e，垂直速度为f，转弯模式为停止转弯，停留时间9s;</w:t>
            </w:r>
          </w:p>
        </w:tc>
      </w:tr>
      <w:tr w14:paraId="6C10484C">
        <w:tc>
          <w:tcPr>
            <w:tcW w:w="1020" w:type="dxa"/>
          </w:tcPr>
          <w:p w14:paraId="5DD47B59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72FF3F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a值为22米，b值为26米，c值为28m,d值为30m, e值为9m/s,f值为4m/s。</w:t>
            </w:r>
          </w:p>
        </w:tc>
      </w:tr>
      <w:tr w14:paraId="71CAC376">
        <w:tc>
          <w:tcPr>
            <w:tcW w:w="1020" w:type="dxa"/>
          </w:tcPr>
          <w:p w14:paraId="7F49994A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53B4177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N:28°09′10” E:115°26'52”</w:t>
            </w:r>
          </w:p>
        </w:tc>
      </w:tr>
      <w:tr w14:paraId="53E78DA3">
        <w:tc>
          <w:tcPr>
            <w:tcW w:w="1020" w:type="dxa"/>
          </w:tcPr>
          <w:p w14:paraId="0DF26D6A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7F42A5C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 能由起飞点直飞任务航线的 航点1，需由起飞点起飞先向 东南方向平飞1600米，再向 西南方向平飞700米，到达 任务航线的航点1。</w:t>
            </w:r>
          </w:p>
        </w:tc>
      </w:tr>
      <w:tr w14:paraId="0CB8BEA2">
        <w:tc>
          <w:tcPr>
            <w:tcW w:w="1020" w:type="dxa"/>
          </w:tcPr>
          <w:p w14:paraId="573FE58A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581C873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如图所以任务航点1到2 航向西偏南25度</w:t>
            </w:r>
          </w:p>
        </w:tc>
      </w:tr>
    </w:tbl>
    <w:p w14:paraId="68DB3B30">
      <w:r>
        <w:br w:type="page"/>
      </w:r>
    </w:p>
    <w:p w14:paraId="015B22E7">
      <w:pPr>
        <w:spacing w:before="240" w:after="80"/>
      </w:pPr>
      <w:r>
        <w:rPr>
          <w:b/>
          <w:color w:val="505050"/>
          <w:sz w:val="20"/>
        </w:rPr>
        <w:t>第 82 页</w:t>
      </w:r>
    </w:p>
    <w:p w14:paraId="41CD0FE3">
      <w:pPr>
        <w:spacing w:after="120"/>
      </w:pPr>
      <w:r>
        <w:rPr>
          <w:rFonts w:ascii="宋体" w:hAnsi="宋体"/>
          <w:b/>
          <w:sz w:val="22"/>
        </w:rPr>
        <w:t>广东01考场地面站真题    |    日期：2026.04.21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512BD46">
        <w:tc>
          <w:tcPr>
            <w:tcW w:w="1020" w:type="dxa"/>
          </w:tcPr>
          <w:p w14:paraId="75845D0C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DBEAD8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按图规划一个闭合的任务航线不循环执行，闭合点高度 与①号点保持一致，①③、②③、②④、①④边长为300米，①点相 对地面高度为a，②点相对地面高度为b，③点相对地面高度为c, ④点相对地面高度为d，水平速度为e，垂直速度为f，转弯模式 为停止转弯，停留时间9s；</w:t>
            </w:r>
          </w:p>
        </w:tc>
      </w:tr>
      <w:tr w14:paraId="2A7E9AB0">
        <w:tc>
          <w:tcPr>
            <w:tcW w:w="1020" w:type="dxa"/>
          </w:tcPr>
          <w:p w14:paraId="667A168F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DA9C9D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a值为30米，b值为35米，c值为40m,d值为25m, e值为2m/s,f值为2m/s。</w:t>
            </w:r>
          </w:p>
        </w:tc>
      </w:tr>
      <w:tr w14:paraId="20D9AB63">
        <w:tc>
          <w:tcPr>
            <w:tcW w:w="1020" w:type="dxa"/>
          </w:tcPr>
          <w:p w14:paraId="18A6D0D8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4A86618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N:22°09'10" E:114°26'52"</w:t>
            </w:r>
          </w:p>
        </w:tc>
      </w:tr>
      <w:tr w14:paraId="6EA94D5E">
        <w:tc>
          <w:tcPr>
            <w:tcW w:w="1020" w:type="dxa"/>
          </w:tcPr>
          <w:p w14:paraId="71A1692E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3504D61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 能由起飞点直飞任务航线的 航点1，需由起飞点起飞先向 南方向平飞1000米，再向东 方向平飞300米，到达任务航 线的航点1。</w:t>
            </w:r>
          </w:p>
        </w:tc>
      </w:tr>
      <w:tr w14:paraId="0E490E71">
        <w:tc>
          <w:tcPr>
            <w:tcW w:w="1020" w:type="dxa"/>
          </w:tcPr>
          <w:p w14:paraId="6F7ABF85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048BF68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如图所以任务航点4到3 航向角105°</w:t>
            </w:r>
          </w:p>
        </w:tc>
      </w:tr>
    </w:tbl>
    <w:p w14:paraId="20490CE2">
      <w:r>
        <w:br w:type="page"/>
      </w:r>
    </w:p>
    <w:p w14:paraId="020FE6F0">
      <w:pPr>
        <w:spacing w:before="240" w:after="80"/>
      </w:pPr>
      <w:r>
        <w:rPr>
          <w:b/>
          <w:color w:val="505050"/>
          <w:sz w:val="20"/>
        </w:rPr>
        <w:t>第 83 页</w:t>
      </w:r>
    </w:p>
    <w:p w14:paraId="13A5730F">
      <w:pPr>
        <w:spacing w:after="120"/>
      </w:pPr>
      <w:r>
        <w:rPr>
          <w:rFonts w:ascii="宋体" w:hAnsi="宋体"/>
          <w:b/>
          <w:sz w:val="22"/>
        </w:rPr>
        <w:t>山西01考场地面站真题    |    日期：2026.04.21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73DF65E">
        <w:tc>
          <w:tcPr>
            <w:tcW w:w="1020" w:type="dxa"/>
          </w:tcPr>
          <w:p w14:paraId="386112BA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61661E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的相对方位由委任代表根据现场环境 等情况进行决定。规划一个等边三角形不循环，边长为a，所有航线相对地面 高度为b,水平速度为c,垂直速度为d，转弯方式为停止转弯，停留时间5s;</w:t>
            </w:r>
          </w:p>
        </w:tc>
      </w:tr>
      <w:tr w14:paraId="6104E10E">
        <w:tc>
          <w:tcPr>
            <w:tcW w:w="1020" w:type="dxa"/>
          </w:tcPr>
          <w:p w14:paraId="5CEDF6DC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4C70F6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a值为50米，b值为50米，c值为3m/s,d值为2m/s。</w:t>
            </w:r>
          </w:p>
        </w:tc>
      </w:tr>
      <w:tr w14:paraId="4C40A6A1">
        <w:tc>
          <w:tcPr>
            <w:tcW w:w="1020" w:type="dxa"/>
          </w:tcPr>
          <w:p w14:paraId="56196052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3D1099A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N:25°18′36.36” E:113°12'39.6”</w:t>
            </w:r>
          </w:p>
        </w:tc>
      </w:tr>
      <w:tr w14:paraId="461EFC95">
        <w:tc>
          <w:tcPr>
            <w:tcW w:w="1020" w:type="dxa"/>
          </w:tcPr>
          <w:p w14:paraId="74CD9E03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7964344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 机不能由起飞点直飞 任务航线的航点1，需 先向SW方向平飞1000米 再向北偏西60°方 向平飞500米，到达任 务航线的航点1。</w:t>
            </w:r>
          </w:p>
        </w:tc>
      </w:tr>
      <w:tr w14:paraId="5E9F7230">
        <w:tc>
          <w:tcPr>
            <w:tcW w:w="1020" w:type="dxa"/>
          </w:tcPr>
          <w:p w14:paraId="6714A327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74DA4B1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2-1航向为135°</w:t>
            </w:r>
          </w:p>
        </w:tc>
      </w:tr>
    </w:tbl>
    <w:p w14:paraId="73CB9AF9">
      <w:r>
        <w:br w:type="page"/>
      </w:r>
    </w:p>
    <w:p w14:paraId="3F350D11">
      <w:pPr>
        <w:spacing w:before="240" w:after="80"/>
      </w:pPr>
      <w:r>
        <w:rPr>
          <w:b/>
          <w:color w:val="505050"/>
          <w:sz w:val="20"/>
        </w:rPr>
        <w:t>第 84 页</w:t>
      </w:r>
    </w:p>
    <w:p w14:paraId="172249E7">
      <w:pPr>
        <w:spacing w:after="120"/>
      </w:pPr>
      <w:r>
        <w:rPr>
          <w:rFonts w:ascii="宋体" w:hAnsi="宋体"/>
          <w:b/>
          <w:sz w:val="22"/>
        </w:rPr>
        <w:t>山西01考场地面站真题    |    日期：2026.04.21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425B36F">
        <w:tc>
          <w:tcPr>
            <w:tcW w:w="1020" w:type="dxa"/>
          </w:tcPr>
          <w:p w14:paraId="04367D0A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DEA3DC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 据现场环境等情况进行决定。按图规划一个闭合的任务航线不循环 执行，①③、②③、②④、①④边长为300米，①点相对地面高度为 a,②点相对地面高度为b,③点相对地面高度为c，④点相对地面 高度为d，水平速度为e，垂直速度为f，转弯模式为停止转弯， 停留时间2s；</w:t>
            </w:r>
          </w:p>
        </w:tc>
      </w:tr>
      <w:tr w14:paraId="547CB872">
        <w:tc>
          <w:tcPr>
            <w:tcW w:w="1020" w:type="dxa"/>
          </w:tcPr>
          <w:p w14:paraId="215814D9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A1D584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a值为20米，b值为25米，c值为30m,d值为20m, e值为2m/s,f值为2m/so</w:t>
            </w:r>
          </w:p>
        </w:tc>
      </w:tr>
      <w:tr w14:paraId="42046B3C">
        <w:tc>
          <w:tcPr>
            <w:tcW w:w="1020" w:type="dxa"/>
          </w:tcPr>
          <w:p w14:paraId="71C3B8ED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007308B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N:25°29'37.47" E:105°48′32”</w:t>
            </w:r>
          </w:p>
        </w:tc>
      </w:tr>
      <w:tr w14:paraId="727B180F">
        <w:tc>
          <w:tcPr>
            <w:tcW w:w="1020" w:type="dxa"/>
          </w:tcPr>
          <w:p w14:paraId="1E3E5149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0E0D55B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 不能由起飞点直飞任务 航线的航点1，需由起飞 点起飞先向东偏南10° 方向平飞1200米，再向 西南方向平飞500米，到 达任务航线的航点1。</w:t>
            </w:r>
          </w:p>
        </w:tc>
      </w:tr>
      <w:tr w14:paraId="40413C96">
        <w:tc>
          <w:tcPr>
            <w:tcW w:w="1020" w:type="dxa"/>
          </w:tcPr>
          <w:p w14:paraId="5F4CBFAD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3B284B2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如图所示任务航点3 4航向角225°</w:t>
            </w:r>
          </w:p>
        </w:tc>
      </w:tr>
    </w:tbl>
    <w:p w14:paraId="7D82A1DE">
      <w:r>
        <w:br w:type="page"/>
      </w:r>
    </w:p>
    <w:p w14:paraId="7C2CA331">
      <w:pPr>
        <w:spacing w:before="240" w:after="80"/>
      </w:pPr>
      <w:r>
        <w:rPr>
          <w:b/>
          <w:color w:val="505050"/>
          <w:sz w:val="20"/>
        </w:rPr>
        <w:t>第 85 页</w:t>
      </w:r>
    </w:p>
    <w:p w14:paraId="4506AB0F">
      <w:pPr>
        <w:spacing w:after="120"/>
      </w:pPr>
      <w:r>
        <w:rPr>
          <w:rFonts w:ascii="宋体" w:hAnsi="宋体"/>
          <w:b/>
          <w:sz w:val="22"/>
        </w:rPr>
        <w:t>云南01考场地面站真题    |    日期：2026.04.22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B0FEE14">
        <w:tc>
          <w:tcPr>
            <w:tcW w:w="1020" w:type="dxa"/>
          </w:tcPr>
          <w:p w14:paraId="0EC2F4C2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23CD7E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现场环境等情况进行决定。于起飞前规划一个等腰直角三角形并 循环执行，①②边长为a1,①③边长为a2,∠①为直角，航线相对 地面高度b,水平速度为c，垂直速度为d，转弯方式为停止转弯， 停留时间不要求；</w:t>
            </w:r>
          </w:p>
        </w:tc>
      </w:tr>
      <w:tr w14:paraId="25E68515">
        <w:tc>
          <w:tcPr>
            <w:tcW w:w="1020" w:type="dxa"/>
          </w:tcPr>
          <w:p w14:paraId="53C63E16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D0905C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a1、a2值建议为30米，b值建议为30米，c值建议 为3m/s,d值建议为1m/s。(航线方位及各数值可由委任代表按实 际情况进行调整，考题以委任代表规定数值为准) </w:t>
            </w:r>
          </w:p>
        </w:tc>
      </w:tr>
      <w:tr w14:paraId="15C3B02F">
        <w:tc>
          <w:tcPr>
            <w:tcW w:w="1020" w:type="dxa"/>
          </w:tcPr>
          <w:p w14:paraId="0C2234A8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56B65AA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由于空域限制，无人 机需先向东北方向平飞 300米，再向西北方向 平飞600米，到达①点</w:t>
            </w:r>
          </w:p>
        </w:tc>
      </w:tr>
      <w:tr w14:paraId="1F740052">
        <w:tc>
          <w:tcPr>
            <w:tcW w:w="1020" w:type="dxa"/>
          </w:tcPr>
          <w:p w14:paraId="51F97920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0C5F817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③-②航点航向为 西南方向</w:t>
            </w:r>
          </w:p>
        </w:tc>
      </w:tr>
      <w:tr w14:paraId="2BE2EA50">
        <w:tc>
          <w:tcPr>
            <w:tcW w:w="1020" w:type="dxa"/>
          </w:tcPr>
          <w:p w14:paraId="79652227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17AD4EB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N:40°21'33” E:130°21'33”</w:t>
            </w:r>
          </w:p>
        </w:tc>
      </w:tr>
      <w:tr w14:paraId="330F84A4">
        <w:tc>
          <w:tcPr>
            <w:tcW w:w="1020" w:type="dxa"/>
          </w:tcPr>
          <w:p w14:paraId="6A6C1628">
            <w:pPr>
              <w:spacing w:after="0" w:line="240" w:lineRule="auto"/>
              <w:jc w:val="right"/>
            </w:pPr>
            <w:r>
              <w:rPr>
                <w:sz w:val="18"/>
              </w:rPr>
              <w:t>4、</w:t>
            </w:r>
          </w:p>
        </w:tc>
        <w:tc>
          <w:tcPr>
            <w:tcW w:w="8050" w:type="dxa"/>
          </w:tcPr>
          <w:p w14:paraId="0E0A9D6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②③航点高度101m, 其余高88m</w:t>
            </w:r>
          </w:p>
        </w:tc>
      </w:tr>
      <w:tr w14:paraId="0239C800">
        <w:tc>
          <w:tcPr>
            <w:tcW w:w="1020" w:type="dxa"/>
          </w:tcPr>
          <w:p w14:paraId="0FAF93B0">
            <w:pPr>
              <w:spacing w:after="0" w:line="240" w:lineRule="auto"/>
              <w:jc w:val="right"/>
            </w:pPr>
            <w:r>
              <w:rPr>
                <w:sz w:val="18"/>
              </w:rPr>
              <w:t>5、</w:t>
            </w:r>
          </w:p>
        </w:tc>
        <w:tc>
          <w:tcPr>
            <w:tcW w:w="8050" w:type="dxa"/>
          </w:tcPr>
          <w:p w14:paraId="6DD1561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协调转弯，闭合航线， 循环4次</w:t>
            </w:r>
          </w:p>
        </w:tc>
      </w:tr>
    </w:tbl>
    <w:p w14:paraId="1506A84F">
      <w:r>
        <w:br w:type="page"/>
      </w:r>
    </w:p>
    <w:p w14:paraId="55472F8E">
      <w:pPr>
        <w:spacing w:before="240" w:after="80"/>
      </w:pPr>
      <w:r>
        <w:rPr>
          <w:b/>
          <w:color w:val="505050"/>
          <w:sz w:val="20"/>
        </w:rPr>
        <w:t>第 86 页</w:t>
      </w:r>
    </w:p>
    <w:p w14:paraId="15EBA97D">
      <w:pPr>
        <w:spacing w:after="120"/>
      </w:pPr>
      <w:r>
        <w:rPr>
          <w:rFonts w:ascii="宋体" w:hAnsi="宋体"/>
          <w:b/>
          <w:sz w:val="22"/>
        </w:rPr>
        <w:t>云南01考场地面站真题    |    日期：2026.04.22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2F71253">
        <w:tc>
          <w:tcPr>
            <w:tcW w:w="1020" w:type="dxa"/>
          </w:tcPr>
          <w:p w14:paraId="3BFE131C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0345B3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现场环境等情况进行决定。于起飞前规划一个等腰直角三角形并 循环执行，①②边长为a1,①③边长为a2,∠①为直角，航线相对 地面高度b,水平速度为c，垂直速度为d，转弯方式为停止转弯， 停留时间不要求；</w:t>
            </w:r>
          </w:p>
        </w:tc>
      </w:tr>
      <w:tr w14:paraId="42ACF42E">
        <w:tc>
          <w:tcPr>
            <w:tcW w:w="1020" w:type="dxa"/>
          </w:tcPr>
          <w:p w14:paraId="6AD6084E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BD202C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a1、a2值建议为30米，b值建议为30米，c值建议 为3m/s,d值建议为1m/s。(航线方位及各数值可由委任代表按实 际情况进行调整，考题以委任代表规定数值为准)</w:t>
            </w:r>
          </w:p>
        </w:tc>
      </w:tr>
      <w:tr w14:paraId="65595095">
        <w:tc>
          <w:tcPr>
            <w:tcW w:w="1020" w:type="dxa"/>
          </w:tcPr>
          <w:p w14:paraId="153085EC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6CB86E0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 机需先向东北方向平飞 机需先向东北方向平飞 160米，再向西北方向 100米，再向西北方向 平飞202米，到达①点</w:t>
            </w:r>
          </w:p>
        </w:tc>
      </w:tr>
      <w:tr w14:paraId="15664F43">
        <w:tc>
          <w:tcPr>
            <w:tcW w:w="1020" w:type="dxa"/>
          </w:tcPr>
          <w:p w14:paraId="67EE1BAD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03B3B49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③-②航点航向为</w:t>
            </w:r>
            <w:r>
              <w:rPr>
                <w:rFonts w:ascii="宋体" w:hAnsi="宋体"/>
                <w:sz w:val="19"/>
              </w:rPr>
              <w:t>东北方向</w:t>
            </w:r>
          </w:p>
        </w:tc>
      </w:tr>
      <w:tr w14:paraId="3E00F2B7">
        <w:tc>
          <w:tcPr>
            <w:tcW w:w="1020" w:type="dxa"/>
          </w:tcPr>
          <w:p w14:paraId="7958B3F1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0A0C551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起飞点经纬度： N:30°23′45" E:100°22'33" </w:t>
            </w:r>
          </w:p>
        </w:tc>
      </w:tr>
      <w:tr w14:paraId="3C34B9C2">
        <w:tc>
          <w:tcPr>
            <w:tcW w:w="1020" w:type="dxa"/>
          </w:tcPr>
          <w:p w14:paraId="1F8C878E">
            <w:pPr>
              <w:spacing w:after="0" w:line="240" w:lineRule="auto"/>
              <w:jc w:val="right"/>
            </w:pPr>
            <w:r>
              <w:rPr>
                <w:sz w:val="18"/>
              </w:rPr>
              <w:t>4、</w:t>
            </w:r>
          </w:p>
        </w:tc>
        <w:tc>
          <w:tcPr>
            <w:tcW w:w="8050" w:type="dxa"/>
          </w:tcPr>
          <w:p w14:paraId="1CA53E9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闭合航线，循环4次</w:t>
            </w:r>
          </w:p>
        </w:tc>
      </w:tr>
    </w:tbl>
    <w:p w14:paraId="6E40D4B8">
      <w:r>
        <w:br w:type="page"/>
      </w:r>
    </w:p>
    <w:p w14:paraId="5F26F59C">
      <w:pPr>
        <w:spacing w:before="240" w:after="80"/>
      </w:pPr>
      <w:r>
        <w:rPr>
          <w:b/>
          <w:color w:val="505050"/>
          <w:sz w:val="20"/>
        </w:rPr>
        <w:t>第 87 页</w:t>
      </w:r>
    </w:p>
    <w:p w14:paraId="00E23E8F">
      <w:pPr>
        <w:spacing w:after="120"/>
      </w:pPr>
      <w:r>
        <w:rPr>
          <w:rFonts w:ascii="宋体" w:hAnsi="宋体"/>
          <w:b/>
          <w:sz w:val="22"/>
        </w:rPr>
        <w:t>云南01考场地面站真题    |    日期：2026.04.22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C567F7D">
        <w:tc>
          <w:tcPr>
            <w:tcW w:w="1020" w:type="dxa"/>
          </w:tcPr>
          <w:p w14:paraId="44E777EE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0383A8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现场环境等情况进行决定。于起飞点前规划一个六边形并循环执行， 边长为a，①②③航点相对地面高度为b,④⑤⑥航点相对地面高度 为c,水平速度为d,垂直速度为e,转弯方式为停止转弯，各点停 留时间为f;</w:t>
            </w:r>
          </w:p>
        </w:tc>
      </w:tr>
      <w:tr w14:paraId="249A736B">
        <w:tc>
          <w:tcPr>
            <w:tcW w:w="1020" w:type="dxa"/>
          </w:tcPr>
          <w:p w14:paraId="1F134214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C36BFD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a值为建议30米（误差≤±3米），b值建议为25米， c值建议为30m,d值建议为2m/s,e值建议为1m/s,f值建议为 2s。(航线方位及各数值可由委任代表按实际情况进行调整，考题以 委任代表规定数值为准)</w:t>
            </w:r>
          </w:p>
        </w:tc>
      </w:tr>
      <w:tr w14:paraId="1BA5C4B1">
        <w:tc>
          <w:tcPr>
            <w:tcW w:w="1020" w:type="dxa"/>
          </w:tcPr>
          <w:p w14:paraId="7AB210EC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607AF44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 机需先向东北方向平飞 160米，再向西北方向 平飞202米，到达①点</w:t>
            </w:r>
          </w:p>
        </w:tc>
      </w:tr>
      <w:tr w14:paraId="25179955">
        <w:tc>
          <w:tcPr>
            <w:tcW w:w="1020" w:type="dxa"/>
          </w:tcPr>
          <w:p w14:paraId="482E4624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5BA9B05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③-②航点航向为 东北方向</w:t>
            </w:r>
          </w:p>
        </w:tc>
      </w:tr>
      <w:tr w14:paraId="135B28D2">
        <w:tc>
          <w:tcPr>
            <w:tcW w:w="1020" w:type="dxa"/>
          </w:tcPr>
          <w:p w14:paraId="6299C135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2EA269D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N:30°23'45” E:100°22'33"</w:t>
            </w:r>
          </w:p>
        </w:tc>
      </w:tr>
      <w:tr w14:paraId="0C3D4AB0">
        <w:tc>
          <w:tcPr>
            <w:tcW w:w="1020" w:type="dxa"/>
          </w:tcPr>
          <w:p w14:paraId="495B10CD">
            <w:pPr>
              <w:spacing w:after="0" w:line="240" w:lineRule="auto"/>
              <w:jc w:val="right"/>
            </w:pPr>
            <w:r>
              <w:rPr>
                <w:sz w:val="18"/>
              </w:rPr>
              <w:t>4、</w:t>
            </w:r>
          </w:p>
        </w:tc>
        <w:tc>
          <w:tcPr>
            <w:tcW w:w="8050" w:type="dxa"/>
          </w:tcPr>
          <w:p w14:paraId="70EAF8F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闭合航线，循环4次</w:t>
            </w:r>
          </w:p>
        </w:tc>
      </w:tr>
    </w:tbl>
    <w:p w14:paraId="4282E3CA">
      <w:r>
        <w:br w:type="page"/>
      </w:r>
    </w:p>
    <w:p w14:paraId="668E0233">
      <w:pPr>
        <w:spacing w:before="240" w:after="80"/>
      </w:pPr>
      <w:r>
        <w:rPr>
          <w:b/>
          <w:color w:val="505050"/>
          <w:sz w:val="20"/>
        </w:rPr>
        <w:t>第 88 页</w:t>
      </w:r>
    </w:p>
    <w:p w14:paraId="28001B05">
      <w:pPr>
        <w:spacing w:after="120"/>
      </w:pPr>
      <w:r>
        <w:rPr>
          <w:rFonts w:ascii="宋体" w:hAnsi="宋体"/>
          <w:b/>
          <w:sz w:val="22"/>
        </w:rPr>
        <w:t>云南01考场地面站真题    |    日期：2026.04.22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B3A2802">
        <w:tc>
          <w:tcPr>
            <w:tcW w:w="1020" w:type="dxa"/>
          </w:tcPr>
          <w:p w14:paraId="44B1CB4F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EE6A9A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现场环境等情况进行决定。按图于起飞点前规划扫描航线。航线长度 为a,航线间隔为b,航线相对地面高度为c,水平速度为d,垂直 速度为e，转弯模式为停止转弯，停留时间不作要求；</w:t>
            </w:r>
          </w:p>
        </w:tc>
      </w:tr>
      <w:tr w14:paraId="79C1F213">
        <w:tc>
          <w:tcPr>
            <w:tcW w:w="1020" w:type="dxa"/>
          </w:tcPr>
          <w:p w14:paraId="7FB28AF4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BA3C42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a值建议为30米（误差≤±3米），b值建议为10米， (误差≤±1米)，c建议为30m,d值建议为3m/s。e值建议 为1m/s。(航线方位及各数值可由委任代表按实际情况进行调整， 考题以委任代表规定数值为准)</w:t>
            </w:r>
          </w:p>
        </w:tc>
      </w:tr>
      <w:tr w14:paraId="5261DD2A">
        <w:tc>
          <w:tcPr>
            <w:tcW w:w="1020" w:type="dxa"/>
          </w:tcPr>
          <w:p w14:paraId="61D8937B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395CE56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 机需先向东北方向平飞 机需先向东北方向平飞</w:t>
            </w:r>
            <w:r>
              <w:rPr>
                <w:rFonts w:hint="eastAsia" w:ascii="宋体" w:hAnsi="宋体" w:eastAsia="宋体"/>
                <w:sz w:val="19"/>
                <w:lang w:val="en-US" w:eastAsia="zh-CN"/>
              </w:rPr>
              <w:t>1</w:t>
            </w:r>
            <w:r>
              <w:rPr>
                <w:rFonts w:ascii="宋体" w:hAnsi="宋体"/>
                <w:sz w:val="19"/>
              </w:rPr>
              <w:t xml:space="preserve">00米，再向西北方向 </w:t>
            </w:r>
            <w:r>
              <w:rPr>
                <w:rFonts w:hint="eastAsia" w:ascii="宋体" w:hAnsi="宋体" w:eastAsia="宋体"/>
                <w:sz w:val="19"/>
                <w:lang w:val="en-US" w:eastAsia="zh-CN"/>
              </w:rPr>
              <w:t>2</w:t>
            </w:r>
            <w:r>
              <w:rPr>
                <w:rFonts w:ascii="宋体" w:hAnsi="宋体"/>
                <w:sz w:val="19"/>
              </w:rPr>
              <w:t>00米</w:t>
            </w:r>
            <w:r>
              <w:rPr>
                <w:rFonts w:hint="eastAsia" w:ascii="宋体" w:hAnsi="宋体" w:eastAsia="宋体"/>
                <w:sz w:val="19"/>
                <w:lang w:eastAsia="zh-CN"/>
              </w:rPr>
              <w:t>，</w:t>
            </w:r>
            <w:r>
              <w:rPr>
                <w:rFonts w:ascii="宋体" w:hAnsi="宋体"/>
                <w:sz w:val="19"/>
              </w:rPr>
              <w:t>到达①点</w:t>
            </w:r>
          </w:p>
        </w:tc>
      </w:tr>
      <w:tr w14:paraId="5A393443">
        <w:tc>
          <w:tcPr>
            <w:tcW w:w="1020" w:type="dxa"/>
          </w:tcPr>
          <w:p w14:paraId="3C371ECE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68D680E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①-②航点航向为  西北方向</w:t>
            </w:r>
          </w:p>
        </w:tc>
      </w:tr>
      <w:tr w14:paraId="5360F996">
        <w:tc>
          <w:tcPr>
            <w:tcW w:w="1020" w:type="dxa"/>
          </w:tcPr>
          <w:p w14:paraId="603419E1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4EED0FA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N:40°12'45  E:130°21'33”</w:t>
            </w:r>
          </w:p>
        </w:tc>
      </w:tr>
      <w:tr w14:paraId="5CBF2934">
        <w:tc>
          <w:tcPr>
            <w:tcW w:w="1020" w:type="dxa"/>
          </w:tcPr>
          <w:p w14:paraId="0878DD9B">
            <w:pPr>
              <w:spacing w:after="0" w:line="240" w:lineRule="auto"/>
              <w:jc w:val="right"/>
            </w:pPr>
            <w:r>
              <w:rPr>
                <w:sz w:val="18"/>
              </w:rPr>
              <w:t>4、</w:t>
            </w:r>
          </w:p>
        </w:tc>
        <w:tc>
          <w:tcPr>
            <w:tcW w:w="8050" w:type="dxa"/>
          </w:tcPr>
          <w:p w14:paraId="13E44FD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闭合航线，循环2次</w:t>
            </w:r>
          </w:p>
        </w:tc>
      </w:tr>
    </w:tbl>
    <w:p w14:paraId="0751BFE9">
      <w:r>
        <w:br w:type="page"/>
      </w:r>
    </w:p>
    <w:p w14:paraId="0E717E6C">
      <w:pPr>
        <w:spacing w:before="240" w:after="80"/>
      </w:pPr>
      <w:r>
        <w:rPr>
          <w:b/>
          <w:color w:val="505050"/>
          <w:sz w:val="20"/>
        </w:rPr>
        <w:t>第 89 页</w:t>
      </w:r>
    </w:p>
    <w:p w14:paraId="2F279462">
      <w:pPr>
        <w:spacing w:after="120"/>
      </w:pPr>
      <w:r>
        <w:rPr>
          <w:rFonts w:ascii="宋体" w:hAnsi="宋体"/>
          <w:b/>
          <w:sz w:val="22"/>
        </w:rPr>
        <w:t>云南01考场地面站真题    |    日期：2026.04.22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EE4E30F">
        <w:tc>
          <w:tcPr>
            <w:tcW w:w="1020" w:type="dxa"/>
          </w:tcPr>
          <w:p w14:paraId="5CE83698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A84843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现场环境等情况进行决定。按图于起飞点前规划扫描航线。航线长度 为a,航线间隔为b,航线相对地面高度为e,水平速度为d,垂直 速度为e，转弯模式为停止转弯，停留时间不作要求；</w:t>
            </w:r>
          </w:p>
        </w:tc>
      </w:tr>
      <w:tr w14:paraId="17EB1B70">
        <w:tc>
          <w:tcPr>
            <w:tcW w:w="1020" w:type="dxa"/>
          </w:tcPr>
          <w:p w14:paraId="2571A1B0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ECF908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a值建议为30米（误差≤±3米），b值建议为10米， (误差≤士1米)，e建议为30m，d值建议为3m/s。e值建议 为1m/s。(航线方位及各数值可由委任代表按实际情况进行调整， 考题以委任代表规定数值为准)</w:t>
            </w:r>
          </w:p>
        </w:tc>
      </w:tr>
      <w:tr w14:paraId="216BA714">
        <w:tc>
          <w:tcPr>
            <w:tcW w:w="1020" w:type="dxa"/>
          </w:tcPr>
          <w:p w14:paraId="7CDC47B8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1EFAB42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 机需先向东北方向平飞 300米，再向西北方向 平飞600米，到达①点</w:t>
            </w:r>
          </w:p>
        </w:tc>
      </w:tr>
      <w:tr w14:paraId="69D935E0">
        <w:tc>
          <w:tcPr>
            <w:tcW w:w="1020" w:type="dxa"/>
          </w:tcPr>
          <w:p w14:paraId="0781C9EC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471253E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③-②航点航向为 西南方向</w:t>
            </w:r>
          </w:p>
        </w:tc>
      </w:tr>
      <w:tr w14:paraId="47176933">
        <w:tc>
          <w:tcPr>
            <w:tcW w:w="1020" w:type="dxa"/>
          </w:tcPr>
          <w:p w14:paraId="1B0393F7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3DA9830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N:40°21'33” E:130°21'33”</w:t>
            </w:r>
          </w:p>
        </w:tc>
      </w:tr>
      <w:tr w14:paraId="3F053657">
        <w:tc>
          <w:tcPr>
            <w:tcW w:w="1020" w:type="dxa"/>
          </w:tcPr>
          <w:p w14:paraId="0EB9CA4C">
            <w:pPr>
              <w:spacing w:after="0" w:line="240" w:lineRule="auto"/>
              <w:jc w:val="right"/>
            </w:pPr>
            <w:r>
              <w:rPr>
                <w:sz w:val="18"/>
              </w:rPr>
              <w:t>4、</w:t>
            </w:r>
          </w:p>
        </w:tc>
        <w:tc>
          <w:tcPr>
            <w:tcW w:w="8050" w:type="dxa"/>
          </w:tcPr>
          <w:p w14:paraId="38DBA0C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③④航点高度101m, 其余高88m</w:t>
            </w:r>
          </w:p>
        </w:tc>
      </w:tr>
      <w:tr w14:paraId="193361A5">
        <w:tc>
          <w:tcPr>
            <w:tcW w:w="1020" w:type="dxa"/>
          </w:tcPr>
          <w:p w14:paraId="5A79A744">
            <w:pPr>
              <w:spacing w:after="0" w:line="240" w:lineRule="auto"/>
              <w:jc w:val="right"/>
            </w:pPr>
            <w:r>
              <w:rPr>
                <w:sz w:val="18"/>
              </w:rPr>
              <w:t>5、</w:t>
            </w:r>
          </w:p>
        </w:tc>
        <w:tc>
          <w:tcPr>
            <w:tcW w:w="8050" w:type="dxa"/>
          </w:tcPr>
          <w:p w14:paraId="3D046C8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协调转弯，闭合航线， 循环3次</w:t>
            </w:r>
          </w:p>
        </w:tc>
      </w:tr>
    </w:tbl>
    <w:p w14:paraId="4BA65C5D">
      <w:r>
        <w:br w:type="page"/>
      </w:r>
    </w:p>
    <w:p w14:paraId="6805BCE6">
      <w:pPr>
        <w:spacing w:before="240" w:after="80"/>
      </w:pPr>
      <w:r>
        <w:rPr>
          <w:b/>
          <w:color w:val="505050"/>
          <w:sz w:val="20"/>
        </w:rPr>
        <w:t>第 90 页</w:t>
      </w:r>
    </w:p>
    <w:p w14:paraId="1CFDE1BB">
      <w:pPr>
        <w:spacing w:after="120"/>
      </w:pPr>
      <w:r>
        <w:rPr>
          <w:rFonts w:ascii="宋体" w:hAnsi="宋体"/>
          <w:b/>
          <w:sz w:val="22"/>
        </w:rPr>
        <w:t>云南01考场地面站真题    |    日期：2026.04.22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FA45F58">
        <w:tc>
          <w:tcPr>
            <w:tcW w:w="1020" w:type="dxa"/>
          </w:tcPr>
          <w:p w14:paraId="08578F0C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51CED2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现场环境等情况进行决定。按图于起飞点前规划一个五边形并循环执 行，①②边及②③边的边长为a,∠②=∠④=∠①为90°，航线相 对地面高度为b，一水平速度为c，垂直速度为d，转弯模式为停止 转弯，各点停留时间为e</w:t>
            </w:r>
          </w:p>
        </w:tc>
      </w:tr>
      <w:tr w14:paraId="05643BAC">
        <w:tc>
          <w:tcPr>
            <w:tcW w:w="1020" w:type="dxa"/>
          </w:tcPr>
          <w:p w14:paraId="69D25AAD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00765D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a值建议为30米，b值建议为30米，c值建议为 3m/s,d建议为1m/s,e值建议为2s。(航线方位及各数值可由 委任代表按实际情况进行调整，考题以委任代表规定数值为准)</w:t>
            </w:r>
          </w:p>
        </w:tc>
      </w:tr>
      <w:tr w14:paraId="623B43D0">
        <w:tc>
          <w:tcPr>
            <w:tcW w:w="1020" w:type="dxa"/>
          </w:tcPr>
          <w:p w14:paraId="3DEBB030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5445A2D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由于空域限制，无人 机需先向东北方向平飞 300米，再向西北方向 平飞600米，到达①点</w:t>
            </w:r>
          </w:p>
        </w:tc>
      </w:tr>
      <w:tr w14:paraId="49FDEC77">
        <w:tc>
          <w:tcPr>
            <w:tcW w:w="1020" w:type="dxa"/>
          </w:tcPr>
          <w:p w14:paraId="018F8ED6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7AB89D8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③-②航点航向为 西南方向</w:t>
            </w:r>
          </w:p>
        </w:tc>
      </w:tr>
      <w:tr w14:paraId="11CA4550">
        <w:tc>
          <w:tcPr>
            <w:tcW w:w="1020" w:type="dxa"/>
          </w:tcPr>
          <w:p w14:paraId="3CB93917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4544931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N:40°21'23” E:130°21'33”</w:t>
            </w:r>
          </w:p>
        </w:tc>
      </w:tr>
      <w:tr w14:paraId="3BB1241A">
        <w:tc>
          <w:tcPr>
            <w:tcW w:w="1020" w:type="dxa"/>
          </w:tcPr>
          <w:p w14:paraId="238AF33E">
            <w:pPr>
              <w:spacing w:after="0" w:line="240" w:lineRule="auto"/>
              <w:jc w:val="right"/>
            </w:pPr>
            <w:r>
              <w:rPr>
                <w:sz w:val="18"/>
              </w:rPr>
              <w:t>4、</w:t>
            </w:r>
          </w:p>
        </w:tc>
        <w:tc>
          <w:tcPr>
            <w:tcW w:w="8050" w:type="dxa"/>
          </w:tcPr>
          <w:p w14:paraId="5B4BA5C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③④航点高度101m, 其余高88m</w:t>
            </w:r>
          </w:p>
        </w:tc>
      </w:tr>
      <w:tr w14:paraId="4B4DFADA">
        <w:tc>
          <w:tcPr>
            <w:tcW w:w="1020" w:type="dxa"/>
          </w:tcPr>
          <w:p w14:paraId="26948621">
            <w:pPr>
              <w:spacing w:after="0" w:line="240" w:lineRule="auto"/>
              <w:jc w:val="right"/>
            </w:pPr>
            <w:r>
              <w:rPr>
                <w:sz w:val="18"/>
              </w:rPr>
              <w:t>5、</w:t>
            </w:r>
          </w:p>
        </w:tc>
        <w:tc>
          <w:tcPr>
            <w:tcW w:w="8050" w:type="dxa"/>
          </w:tcPr>
          <w:p w14:paraId="1C8B2C9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协调转弯，闭合航线， 循环3次</w:t>
            </w:r>
          </w:p>
        </w:tc>
      </w:tr>
    </w:tbl>
    <w:p w14:paraId="7C6AD5EB">
      <w:r>
        <w:br w:type="page"/>
      </w:r>
    </w:p>
    <w:p w14:paraId="0EA3E3A9">
      <w:pPr>
        <w:spacing w:before="240" w:after="80"/>
      </w:pPr>
      <w:r>
        <w:rPr>
          <w:b/>
          <w:color w:val="505050"/>
          <w:sz w:val="20"/>
        </w:rPr>
        <w:t>第 91 页</w:t>
      </w:r>
    </w:p>
    <w:p w14:paraId="10E79B18">
      <w:pPr>
        <w:spacing w:after="120"/>
      </w:pPr>
      <w:r>
        <w:rPr>
          <w:rFonts w:ascii="宋体" w:hAnsi="宋体"/>
          <w:b/>
          <w:sz w:val="22"/>
        </w:rPr>
        <w:t>山西O3考场地面站真题    |    日期：2026.03.06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A18F13A">
        <w:tc>
          <w:tcPr>
            <w:tcW w:w="1020" w:type="dxa"/>
          </w:tcPr>
          <w:p w14:paraId="377E6967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D2DE08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的相对方位由委任代表根据现场环境等 情况进行决定。规划一个等边三角形并循环执行，边长为a，所有航线相对地面 高度b，水平速度为c，垂直速度为d,转弯方式为停止转弯，停留时间为5s;</w:t>
            </w:r>
          </w:p>
        </w:tc>
      </w:tr>
      <w:tr w14:paraId="4E292E70">
        <w:tc>
          <w:tcPr>
            <w:tcW w:w="1020" w:type="dxa"/>
          </w:tcPr>
          <w:p w14:paraId="779902DC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68D6CF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a值为50米，b值为30米，c值为3m/s,d值为2m/s。</w:t>
            </w:r>
          </w:p>
        </w:tc>
      </w:tr>
      <w:tr w14:paraId="503F36A9">
        <w:tc>
          <w:tcPr>
            <w:tcW w:w="1020" w:type="dxa"/>
          </w:tcPr>
          <w:p w14:paraId="0FF350CA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4D89A42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N27°46'19” E:123°12'17”</w:t>
            </w:r>
          </w:p>
        </w:tc>
      </w:tr>
      <w:tr w14:paraId="4397BBB4">
        <w:tc>
          <w:tcPr>
            <w:tcW w:w="1020" w:type="dxa"/>
          </w:tcPr>
          <w:p w14:paraId="1ECB0AB6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63ED4DE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由于地形限制，飞 机不能由起飞点直飞 任务航线的航点1，需 升高120米，再向南平 飞500米规避障碍地形 后，到达任务航线的航 点1。</w:t>
            </w:r>
          </w:p>
        </w:tc>
      </w:tr>
      <w:tr w14:paraId="5F4CFFA5">
        <w:tc>
          <w:tcPr>
            <w:tcW w:w="1020" w:type="dxa"/>
          </w:tcPr>
          <w:p w14:paraId="6D8A1665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067EF52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航点1-2航向角45。</w:t>
            </w:r>
          </w:p>
        </w:tc>
      </w:tr>
    </w:tbl>
    <w:p w14:paraId="539BDDD7">
      <w:r>
        <w:br w:type="page"/>
      </w:r>
    </w:p>
    <w:p w14:paraId="69A43F91">
      <w:pPr>
        <w:spacing w:before="240" w:after="80"/>
      </w:pPr>
      <w:r>
        <w:rPr>
          <w:b/>
          <w:color w:val="505050"/>
          <w:sz w:val="20"/>
        </w:rPr>
        <w:t>第 92 页</w:t>
      </w:r>
    </w:p>
    <w:p w14:paraId="40585F12">
      <w:pPr>
        <w:spacing w:after="120"/>
      </w:pPr>
      <w:r>
        <w:rPr>
          <w:rFonts w:ascii="宋体" w:hAnsi="宋体"/>
          <w:b/>
          <w:sz w:val="22"/>
        </w:rPr>
        <w:t>广东03考场地面站真题    |    日期：2026.03.06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077A221">
        <w:tc>
          <w:tcPr>
            <w:tcW w:w="1020" w:type="dxa"/>
          </w:tcPr>
          <w:p w14:paraId="675364CB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D3BA98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的相对方位由委任代表根据现场环境等情 况进行决定。规划一个等边三角形并循环执行，边长为a，航线相对地面高度 为b,水平速度为c,垂直速度为d,转弯方式为停止转弯，停留时间5s;</w:t>
            </w:r>
          </w:p>
        </w:tc>
      </w:tr>
      <w:tr w14:paraId="7FF7D258">
        <w:tc>
          <w:tcPr>
            <w:tcW w:w="1020" w:type="dxa"/>
          </w:tcPr>
          <w:p w14:paraId="212E6E31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5ED13E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a值为50米，b值为50米，c值为3m/s,d值为2m/s。</w:t>
            </w:r>
          </w:p>
        </w:tc>
      </w:tr>
      <w:tr w14:paraId="230A820C">
        <w:tc>
          <w:tcPr>
            <w:tcW w:w="1020" w:type="dxa"/>
          </w:tcPr>
          <w:p w14:paraId="7F20FB85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37CD89F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N:27°46′19" E:123°12'17"</w:t>
            </w:r>
          </w:p>
        </w:tc>
      </w:tr>
      <w:tr w14:paraId="70EF42CA">
        <w:tc>
          <w:tcPr>
            <w:tcW w:w="1020" w:type="dxa"/>
          </w:tcPr>
          <w:p w14:paraId="71468F01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65E753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由于地形限制，飞 机不能由起飞点直飞 任务航线的航点1，需 升高120米，再向南平 飞500米规避障碍地形 后，到达任务航线的航 点1。</w:t>
            </w:r>
          </w:p>
        </w:tc>
      </w:tr>
      <w:tr w14:paraId="50F22270">
        <w:tc>
          <w:tcPr>
            <w:tcW w:w="1020" w:type="dxa"/>
          </w:tcPr>
          <w:p w14:paraId="067EC93E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1BC59F8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航点1-2航向角459</w:t>
            </w:r>
          </w:p>
        </w:tc>
      </w:tr>
    </w:tbl>
    <w:p w14:paraId="5A1FE89D">
      <w:r>
        <w:br w:type="page"/>
      </w:r>
    </w:p>
    <w:p w14:paraId="32A730D8">
      <w:pPr>
        <w:spacing w:before="240" w:after="80"/>
      </w:pPr>
      <w:r>
        <w:rPr>
          <w:b/>
          <w:color w:val="505050"/>
          <w:sz w:val="20"/>
        </w:rPr>
        <w:t>第 93 页</w:t>
      </w:r>
    </w:p>
    <w:p w14:paraId="60ECFD62">
      <w:pPr>
        <w:spacing w:after="120"/>
      </w:pPr>
      <w:r>
        <w:rPr>
          <w:rFonts w:ascii="宋体" w:hAnsi="宋体"/>
          <w:b/>
          <w:sz w:val="22"/>
        </w:rPr>
        <w:t>山东02考场地面站真题    |    日期：2026.04.13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8377CFE">
        <w:tc>
          <w:tcPr>
            <w:tcW w:w="1020" w:type="dxa"/>
          </w:tcPr>
          <w:p w14:paraId="5B8A7023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61506E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规划一个闭合六边形并循环执行，边长为a，①②③航点 相对地面高度为b,④⑤⑥航点相对地面高度为c,水平速度为d, 垂直速度为e,转弯方式为停止转弯，各点停留时间为f;</w:t>
            </w:r>
          </w:p>
        </w:tc>
      </w:tr>
      <w:tr w14:paraId="60E4E268">
        <w:tc>
          <w:tcPr>
            <w:tcW w:w="1020" w:type="dxa"/>
          </w:tcPr>
          <w:p w14:paraId="28A4E9B4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A9E5A8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a值为300米，b值为30米，c值为25m,d值为4m/s, e值为2m/s,f值为2s。</w:t>
            </w:r>
          </w:p>
        </w:tc>
      </w:tr>
      <w:tr w14:paraId="71D7E9F2">
        <w:tc>
          <w:tcPr>
            <w:tcW w:w="1020" w:type="dxa"/>
          </w:tcPr>
          <w:p w14:paraId="063E679D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3D4EF58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N:36.4637° E:114.5342°</w:t>
            </w:r>
          </w:p>
        </w:tc>
      </w:tr>
      <w:tr w14:paraId="741A868D">
        <w:tc>
          <w:tcPr>
            <w:tcW w:w="1020" w:type="dxa"/>
          </w:tcPr>
          <w:p w14:paraId="1EC50672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3FD6349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 不能由起飞点直飞任务 航线的航点1，需先向NE 方向平飞370米，再向NW 方向平飞560米，到达任 务航线的航点1。</w:t>
            </w:r>
          </w:p>
        </w:tc>
      </w:tr>
      <w:tr w14:paraId="66C90058">
        <w:tc>
          <w:tcPr>
            <w:tcW w:w="1020" w:type="dxa"/>
          </w:tcPr>
          <w:p w14:paraId="13A0CEED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48C7D53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当地风向：SE,航点 3→2航向为逆风</w:t>
            </w:r>
          </w:p>
        </w:tc>
      </w:tr>
    </w:tbl>
    <w:p w14:paraId="651C5227">
      <w:r>
        <w:br w:type="page"/>
      </w:r>
    </w:p>
    <w:p w14:paraId="14EBAB1D">
      <w:pPr>
        <w:spacing w:before="240" w:after="80"/>
      </w:pPr>
      <w:r>
        <w:rPr>
          <w:b/>
          <w:color w:val="505050"/>
          <w:sz w:val="20"/>
        </w:rPr>
        <w:t>第 94 页</w:t>
      </w:r>
    </w:p>
    <w:p w14:paraId="1B3758CB">
      <w:pPr>
        <w:spacing w:after="120"/>
      </w:pPr>
      <w:r>
        <w:rPr>
          <w:rFonts w:ascii="宋体" w:hAnsi="宋体"/>
          <w:b/>
          <w:sz w:val="22"/>
        </w:rPr>
        <w:t>山东02考场地面站真题    |    日期：2026.04.13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5089EA4">
        <w:tc>
          <w:tcPr>
            <w:tcW w:w="1020" w:type="dxa"/>
          </w:tcPr>
          <w:p w14:paraId="13000B71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A8E587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按图规划一个闭合的任务航线并循环执行，①③、②③、 ②④、①④边长为300米，①点相对地面高度为a,②点相对地面高 度为b,③点相对地面高度为c,④点相对地面高度为d,水平速度 为e，垂直速度为f，转弯模式为停止转弯，停留时间2s;</w:t>
            </w:r>
          </w:p>
        </w:tc>
      </w:tr>
      <w:tr w14:paraId="3695B77A">
        <w:tc>
          <w:tcPr>
            <w:tcW w:w="1020" w:type="dxa"/>
          </w:tcPr>
          <w:p w14:paraId="788BB42A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0B0081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a值为20米，b值为25米，c值为30m,d值为20m, e值为2m/s,f值为2m/s。</w:t>
            </w:r>
          </w:p>
        </w:tc>
      </w:tr>
      <w:tr w14:paraId="3F1D5C24">
        <w:tc>
          <w:tcPr>
            <w:tcW w:w="1020" w:type="dxa"/>
          </w:tcPr>
          <w:p w14:paraId="1E0D66FA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2A2EBF0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N:36.4637° E:114.5342°</w:t>
            </w:r>
          </w:p>
        </w:tc>
      </w:tr>
      <w:tr w14:paraId="260CDA9B">
        <w:tc>
          <w:tcPr>
            <w:tcW w:w="1020" w:type="dxa"/>
          </w:tcPr>
          <w:p w14:paraId="48CF8FAA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670FC4B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 不能由起飞点直飞任务 航线的航点1，需先向NE 方向平飞370米，再向NW 方向平飞560米，到达任 务航线的航点1。</w:t>
            </w:r>
          </w:p>
        </w:tc>
      </w:tr>
      <w:tr w14:paraId="3F4831A5">
        <w:tc>
          <w:tcPr>
            <w:tcW w:w="1020" w:type="dxa"/>
          </w:tcPr>
          <w:p w14:paraId="78C93F86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74E97BD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当地风向：SE,航点 3→2航向为逆风</w:t>
            </w:r>
          </w:p>
        </w:tc>
      </w:tr>
    </w:tbl>
    <w:p w14:paraId="0AF0256D">
      <w:r>
        <w:br w:type="page"/>
      </w:r>
    </w:p>
    <w:p w14:paraId="6AA8B3D5">
      <w:pPr>
        <w:spacing w:before="240" w:after="80"/>
      </w:pPr>
      <w:r>
        <w:rPr>
          <w:b/>
          <w:color w:val="505050"/>
          <w:sz w:val="20"/>
        </w:rPr>
        <w:t>第 95 页</w:t>
      </w:r>
    </w:p>
    <w:p w14:paraId="53186F26">
      <w:pPr>
        <w:spacing w:after="120"/>
      </w:pPr>
      <w:r>
        <w:rPr>
          <w:rFonts w:ascii="宋体" w:hAnsi="宋体"/>
          <w:b/>
          <w:sz w:val="22"/>
        </w:rPr>
        <w:t>广东03考场地面站真题    |    日期：2026.03.06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D9C05DC">
        <w:tc>
          <w:tcPr>
            <w:tcW w:w="1020" w:type="dxa"/>
          </w:tcPr>
          <w:p w14:paraId="65BA33F1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C19FF4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的相对方位由委任代表根据现场环境 等情况进行决定。规划一个等腰直角三角形并循环执行，①②边长为a1, ①③边长为a2,∠①为直角，航线相对地面高度b,水平速度为c，垂直速 度为d，转弯方式为停止转弯，停留时间5s;</w:t>
            </w:r>
          </w:p>
        </w:tc>
      </w:tr>
      <w:tr w14:paraId="2B5D4D7B">
        <w:tc>
          <w:tcPr>
            <w:tcW w:w="1020" w:type="dxa"/>
          </w:tcPr>
          <w:p w14:paraId="627172E3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B03A5C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a1、a2值为50米，b值为50米，c值为3m/s,d值为2m/s。</w:t>
            </w:r>
          </w:p>
        </w:tc>
      </w:tr>
      <w:tr w14:paraId="7BF1AFC1">
        <w:tc>
          <w:tcPr>
            <w:tcW w:w="1020" w:type="dxa"/>
          </w:tcPr>
          <w:p w14:paraId="02FC5E51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06555F9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N:28°39'30” 任务航线示意图： E:115°56'32"</w:t>
            </w:r>
          </w:p>
        </w:tc>
      </w:tr>
      <w:tr w14:paraId="113003CB">
        <w:tc>
          <w:tcPr>
            <w:tcW w:w="1020" w:type="dxa"/>
          </w:tcPr>
          <w:p w14:paraId="5FFC0A82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0998CDB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 机不能由起飞点直飞 任务航线的航点1，需 先向正东方平飞1000 米，再向南平飞500米， 到达任务航线的航点1。</w:t>
            </w:r>
          </w:p>
        </w:tc>
      </w:tr>
      <w:tr w14:paraId="48D8B3C8">
        <w:tc>
          <w:tcPr>
            <w:tcW w:w="1020" w:type="dxa"/>
          </w:tcPr>
          <w:p w14:paraId="568A5D0C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77EAF14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航点1-2航向角45°</w:t>
            </w:r>
          </w:p>
        </w:tc>
      </w:tr>
    </w:tbl>
    <w:p w14:paraId="02324BE8">
      <w:r>
        <w:br w:type="page"/>
      </w:r>
    </w:p>
    <w:p w14:paraId="0724D95C">
      <w:pPr>
        <w:spacing w:before="240" w:after="80"/>
      </w:pPr>
      <w:r>
        <w:rPr>
          <w:b/>
          <w:color w:val="505050"/>
          <w:sz w:val="20"/>
        </w:rPr>
        <w:t>第 96 页</w:t>
      </w:r>
    </w:p>
    <w:p w14:paraId="655D385C">
      <w:pPr>
        <w:spacing w:after="120"/>
      </w:pPr>
      <w:r>
        <w:rPr>
          <w:rFonts w:ascii="宋体" w:hAnsi="宋体"/>
          <w:b/>
          <w:sz w:val="22"/>
        </w:rPr>
        <w:t>广东03考场地面站真题    |    日期：2026.03.06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0A58014">
        <w:tc>
          <w:tcPr>
            <w:tcW w:w="1020" w:type="dxa"/>
          </w:tcPr>
          <w:p w14:paraId="2CAE0821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751ECF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的相对方位由委任代表根据现场环境等 情况进行决定。规划一个闭合五边形并循环执行，①②边及②③边的边长为a, ∠②=∠④=∠①为90°，航线相对地面高度为b,水平速度为c,垂直速度为d, 转弯模式为停止转弯，各点停留时间为e;</w:t>
            </w:r>
          </w:p>
        </w:tc>
      </w:tr>
      <w:tr w14:paraId="57AAAEF6">
        <w:tc>
          <w:tcPr>
            <w:tcW w:w="1020" w:type="dxa"/>
          </w:tcPr>
          <w:p w14:paraId="58D2F9D8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BA8524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a值建议为50米，b值建议为50米，c值建议为3m/s,d值建议 为2m/s,e值建议为10s。</w:t>
            </w:r>
          </w:p>
        </w:tc>
      </w:tr>
      <w:tr w14:paraId="044DCFDF">
        <w:tc>
          <w:tcPr>
            <w:tcW w:w="1020" w:type="dxa"/>
          </w:tcPr>
          <w:p w14:paraId="753CECA4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01400BF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N:28°39'30" E:115°56′32”</w:t>
            </w:r>
          </w:p>
        </w:tc>
      </w:tr>
      <w:tr w14:paraId="2A35D950">
        <w:tc>
          <w:tcPr>
            <w:tcW w:w="1020" w:type="dxa"/>
          </w:tcPr>
          <w:p w14:paraId="5B93F50B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259B611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 机不能由起飞点直飞 任务航线的航点1，需 先向正东方平飞1000 米，再向南平飞500米 ,到达任务航线的航 点1。</w:t>
            </w:r>
          </w:p>
        </w:tc>
      </w:tr>
      <w:tr w14:paraId="56CBFC0A">
        <w:tc>
          <w:tcPr>
            <w:tcW w:w="1020" w:type="dxa"/>
          </w:tcPr>
          <w:p w14:paraId="3F6A1478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797E19E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航点1-2航向角45</w:t>
            </w:r>
            <w:r>
              <w:rPr>
                <w:rFonts w:ascii="宋体" w:hAnsi="宋体"/>
                <w:sz w:val="19"/>
              </w:rPr>
              <w:t>°</w:t>
            </w:r>
          </w:p>
        </w:tc>
      </w:tr>
    </w:tbl>
    <w:p w14:paraId="7AE6E2D9">
      <w:r>
        <w:br w:type="page"/>
      </w:r>
    </w:p>
    <w:p w14:paraId="047A8DE7">
      <w:pPr>
        <w:spacing w:before="240" w:after="80"/>
      </w:pPr>
      <w:r>
        <w:rPr>
          <w:b/>
          <w:color w:val="505050"/>
          <w:sz w:val="20"/>
        </w:rPr>
        <w:t>第 97 页</w:t>
      </w:r>
    </w:p>
    <w:p w14:paraId="3D1613D3">
      <w:pPr>
        <w:spacing w:after="120"/>
      </w:pPr>
      <w:r>
        <w:rPr>
          <w:rFonts w:ascii="宋体" w:hAnsi="宋体"/>
          <w:b/>
          <w:sz w:val="22"/>
        </w:rPr>
        <w:t>北京01考场地面站真题    |    日期：2026.04.19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8AB9F84">
        <w:tc>
          <w:tcPr>
            <w:tcW w:w="1020" w:type="dxa"/>
          </w:tcPr>
          <w:p w14:paraId="610B421B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3BDFBC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规划一个闭合六边形并循环执行，边长为a,①②③航点 相对地面高度为b,④⑤⑥航点相对地面高度为c，水平速度为d，垂 直速度为e,转弯方式为停止转弯，各点停留时间为f；</w:t>
            </w:r>
          </w:p>
        </w:tc>
      </w:tr>
      <w:tr w14:paraId="5F7D9261">
        <w:tc>
          <w:tcPr>
            <w:tcW w:w="1020" w:type="dxa"/>
          </w:tcPr>
          <w:p w14:paraId="7854B5C8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7245EA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a值为300米，b值为30米，c值为25m,d值为4m/s,e 值为2m/s,f值为2s</w:t>
            </w:r>
          </w:p>
        </w:tc>
      </w:tr>
      <w:tr w14:paraId="645AD700">
        <w:tc>
          <w:tcPr>
            <w:tcW w:w="1020" w:type="dxa"/>
          </w:tcPr>
          <w:p w14:paraId="49858CF2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6BBBFBA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N:36°08'19” E:114°21'01"</w:t>
            </w:r>
          </w:p>
        </w:tc>
      </w:tr>
      <w:tr w14:paraId="73D70646">
        <w:tc>
          <w:tcPr>
            <w:tcW w:w="1020" w:type="dxa"/>
          </w:tcPr>
          <w:p w14:paraId="0BFC1DE0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26ECEEC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 不能由起飞点直飞任务 航线的航点1，需先向NE 方向平飞370米，再向NW 方向平飞560米，到达任 务航线的航点1。</w:t>
            </w:r>
          </w:p>
        </w:tc>
      </w:tr>
      <w:tr w14:paraId="37DF1C6D">
        <w:tc>
          <w:tcPr>
            <w:tcW w:w="1020" w:type="dxa"/>
          </w:tcPr>
          <w:p w14:paraId="16E3048E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071BC5A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当地风向：SE,航点 3→2航向为逆风</w:t>
            </w:r>
          </w:p>
        </w:tc>
      </w:tr>
    </w:tbl>
    <w:p w14:paraId="6AE720F9">
      <w:r>
        <w:br w:type="page"/>
      </w:r>
    </w:p>
    <w:p w14:paraId="4E269071">
      <w:pPr>
        <w:spacing w:before="240" w:after="80"/>
      </w:pPr>
      <w:r>
        <w:rPr>
          <w:b/>
          <w:color w:val="505050"/>
          <w:sz w:val="20"/>
        </w:rPr>
        <w:t>第 98 页</w:t>
      </w:r>
    </w:p>
    <w:p w14:paraId="1624544F">
      <w:pPr>
        <w:spacing w:after="120"/>
      </w:pPr>
      <w:r>
        <w:rPr>
          <w:rFonts w:ascii="宋体" w:hAnsi="宋体"/>
          <w:b/>
          <w:sz w:val="22"/>
        </w:rPr>
        <w:t>北京01考场地面站真题    |    日期：2026.04.19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484ED3E">
        <w:tc>
          <w:tcPr>
            <w:tcW w:w="1020" w:type="dxa"/>
          </w:tcPr>
          <w:p w14:paraId="7E02B004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ED576A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按图规划一个闭合的任务航线并循环执行，①③、②③、 ②④、①④边长为300米，①点相对地面高度为a,②点相对地面高度 为b,③点相对地面高度为c,④点相对地面高度为d,水平速度为e, 垂直速度为f，转弯模式为停止转弯，停留时间2s；</w:t>
            </w:r>
          </w:p>
        </w:tc>
      </w:tr>
      <w:tr w14:paraId="63567445">
        <w:tc>
          <w:tcPr>
            <w:tcW w:w="1020" w:type="dxa"/>
          </w:tcPr>
          <w:p w14:paraId="6DF5CA43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9CD644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a值为20米，b值为25米，c值为30m,d值为20m, e值为2m/s,f值为2m/s。</w:t>
            </w:r>
          </w:p>
        </w:tc>
      </w:tr>
      <w:tr w14:paraId="370DBE4F">
        <w:tc>
          <w:tcPr>
            <w:tcW w:w="1020" w:type="dxa"/>
          </w:tcPr>
          <w:p w14:paraId="368F6A38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63CD32D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N:36.2547° E:114.4306°</w:t>
            </w:r>
          </w:p>
        </w:tc>
      </w:tr>
      <w:tr w14:paraId="12B08422">
        <w:tc>
          <w:tcPr>
            <w:tcW w:w="1020" w:type="dxa"/>
          </w:tcPr>
          <w:p w14:paraId="79E9BB52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09A3064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 不能由起飞点直飞任务 航线的航点1，需先向NW 方向平飞560米，再向NE 方向平飞630米，到达任 务航线的航点1。</w:t>
            </w:r>
          </w:p>
        </w:tc>
      </w:tr>
      <w:tr w14:paraId="40D14F03">
        <w:tc>
          <w:tcPr>
            <w:tcW w:w="1020" w:type="dxa"/>
          </w:tcPr>
          <w:p w14:paraId="0915CD9D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36540BC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当地风向：SE,航点 3→2航向为逆风</w:t>
            </w:r>
          </w:p>
        </w:tc>
      </w:tr>
    </w:tbl>
    <w:p w14:paraId="6F6E9BD2">
      <w:r>
        <w:br w:type="page"/>
      </w:r>
    </w:p>
    <w:p w14:paraId="7E8F44E7">
      <w:pPr>
        <w:spacing w:before="240" w:after="80"/>
      </w:pPr>
      <w:r>
        <w:rPr>
          <w:b/>
          <w:color w:val="505050"/>
          <w:sz w:val="20"/>
        </w:rPr>
        <w:t>第 99 页</w:t>
      </w:r>
    </w:p>
    <w:p w14:paraId="096AEA19">
      <w:pPr>
        <w:spacing w:after="120"/>
      </w:pPr>
      <w:r>
        <w:rPr>
          <w:rFonts w:ascii="宋体" w:hAnsi="宋体"/>
          <w:b/>
          <w:sz w:val="22"/>
        </w:rPr>
        <w:t>山东04考场地面站真题    |    日期：2026.04.20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5366E28">
        <w:tc>
          <w:tcPr>
            <w:tcW w:w="1020" w:type="dxa"/>
          </w:tcPr>
          <w:p w14:paraId="5B301C9F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255F86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按图规划一个闭合的任务航线不循环执行，①③、②③、 ②④、①④边长为300米，①点相对地面高度为a,②点相对地面高 度为b，③点相对地面高度为c，④点相对地面高度为d，水平速 度为e，垂直速度为f，转弯模式为停止转弯，停留时间9s;</w:t>
            </w:r>
          </w:p>
        </w:tc>
      </w:tr>
      <w:tr w14:paraId="190D58B0">
        <w:tc>
          <w:tcPr>
            <w:tcW w:w="1020" w:type="dxa"/>
          </w:tcPr>
          <w:p w14:paraId="06F39DCC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1EEE80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a值为22米，b值为26米，c值为28m,d值为30m, e值为9m/s,f值为4m/s。</w:t>
            </w:r>
          </w:p>
        </w:tc>
      </w:tr>
      <w:tr w14:paraId="67DA9DAD">
        <w:tc>
          <w:tcPr>
            <w:tcW w:w="1020" w:type="dxa"/>
          </w:tcPr>
          <w:p w14:paraId="3424BF0F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30BE1F1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N:28°09'10” E:115°26′52”</w:t>
            </w:r>
          </w:p>
        </w:tc>
      </w:tr>
      <w:tr w14:paraId="17BE1347">
        <w:tc>
          <w:tcPr>
            <w:tcW w:w="1020" w:type="dxa"/>
          </w:tcPr>
          <w:p w14:paraId="5E0E97F6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0893149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 能由起飞点直飞任务航线的 航点1，需由起飞点起飞先向 东南方向平飞1600米，再向 西南方向平飞700米，到达任 务航线的航点1。</w:t>
            </w:r>
          </w:p>
        </w:tc>
      </w:tr>
      <w:tr w14:paraId="16783C32">
        <w:tc>
          <w:tcPr>
            <w:tcW w:w="1020" w:type="dxa"/>
          </w:tcPr>
          <w:p w14:paraId="5ED0F45E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3EA9114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如图所示任务航点1到2 航向西偏南25°</w:t>
            </w:r>
          </w:p>
        </w:tc>
      </w:tr>
    </w:tbl>
    <w:p w14:paraId="5CB0729C">
      <w:r>
        <w:br w:type="page"/>
      </w:r>
    </w:p>
    <w:p w14:paraId="65047256">
      <w:pPr>
        <w:spacing w:before="240" w:after="80"/>
      </w:pPr>
      <w:r>
        <w:rPr>
          <w:b/>
          <w:color w:val="505050"/>
          <w:sz w:val="20"/>
        </w:rPr>
        <w:t>第 100 页</w:t>
      </w:r>
    </w:p>
    <w:p w14:paraId="7B8642B1">
      <w:pPr>
        <w:spacing w:after="120"/>
      </w:pPr>
      <w:r>
        <w:rPr>
          <w:rFonts w:ascii="宋体" w:hAnsi="宋体"/>
          <w:b/>
          <w:sz w:val="22"/>
        </w:rPr>
        <w:t>广东01考场地面站真题    |    日期：2026.04.21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756FC6A">
        <w:tc>
          <w:tcPr>
            <w:tcW w:w="1020" w:type="dxa"/>
          </w:tcPr>
          <w:p w14:paraId="1EA3EBAE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50CF9D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规划一个闭合等腰直角三角形，闭合点高度与①号点保持一致，不 循环执行，①②边长为a1，①③边长为a2，∠①为直角，航点①点相对地 面高度为a2，②点相对地面高度为b，垂直速度为d，转弯方式为停止转 弯，停留时间5S;</w:t>
            </w:r>
          </w:p>
        </w:tc>
      </w:tr>
      <w:tr w14:paraId="19D66284">
        <w:tc>
          <w:tcPr>
            <w:tcW w:w="1020" w:type="dxa"/>
          </w:tcPr>
          <w:p w14:paraId="6770D3E4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5A9A12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a1、a2值为50米，b值为50米，c水平速度为3ms,d值为2m/s。 </w:t>
            </w:r>
          </w:p>
        </w:tc>
      </w:tr>
      <w:tr w14:paraId="10908550">
        <w:tc>
          <w:tcPr>
            <w:tcW w:w="1020" w:type="dxa"/>
          </w:tcPr>
          <w:p w14:paraId="4EDF0C76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591D984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3 N:22°19'03" E:114°1602"</w:t>
            </w:r>
          </w:p>
        </w:tc>
      </w:tr>
      <w:tr w14:paraId="76754673">
        <w:tc>
          <w:tcPr>
            <w:tcW w:w="1020" w:type="dxa"/>
          </w:tcPr>
          <w:p w14:paraId="59B2690F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316D9D8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 飞机不能由起飞点直 飞任务航线的航点1， 需先向NE方向平飞 1000米，再向SE方向 平飞500米，到达任务 航线的航点1。</w:t>
            </w:r>
          </w:p>
        </w:tc>
      </w:tr>
      <w:tr w14:paraId="11D518F2">
        <w:tc>
          <w:tcPr>
            <w:tcW w:w="1020" w:type="dxa"/>
          </w:tcPr>
          <w:p w14:paraId="38BB7877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73A92D6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航点3-2航向角为 南偏东25°</w:t>
            </w:r>
          </w:p>
        </w:tc>
      </w:tr>
    </w:tbl>
    <w:p w14:paraId="486B822B">
      <w:r>
        <w:br w:type="page"/>
      </w:r>
    </w:p>
    <w:p w14:paraId="7CA7B693">
      <w:pPr>
        <w:spacing w:before="240" w:after="80"/>
      </w:pPr>
      <w:r>
        <w:rPr>
          <w:b/>
          <w:color w:val="505050"/>
          <w:sz w:val="20"/>
        </w:rPr>
        <w:t>第 101 页</w:t>
      </w:r>
    </w:p>
    <w:p w14:paraId="3CD6EF82">
      <w:pPr>
        <w:spacing w:after="120"/>
      </w:pPr>
      <w:r>
        <w:rPr>
          <w:rFonts w:ascii="宋体" w:hAnsi="宋体"/>
          <w:b/>
          <w:sz w:val="22"/>
        </w:rPr>
        <w:t>广东01考场地面站真题    |    日期：2026.04.21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9B77D15">
        <w:tc>
          <w:tcPr>
            <w:tcW w:w="1020" w:type="dxa"/>
          </w:tcPr>
          <w:p w14:paraId="2E61F8BF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CC54FD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按图规划一个闭合的任务航线不循环执行，①③、②③、 ②④、①④边长为300米，①点相对地面高度为a，②点相对地面高 度为b,③点相对地面高度为c，④点相对地面高度为d，水平速 度为e，垂直速度为f，转弯模式为停止转弯，停留时间9s;</w:t>
            </w:r>
          </w:p>
        </w:tc>
      </w:tr>
      <w:tr w14:paraId="29D21C47">
        <w:tc>
          <w:tcPr>
            <w:tcW w:w="1020" w:type="dxa"/>
          </w:tcPr>
          <w:p w14:paraId="076679EB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F78A36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a值为22米，b值为26米，c值为28m,d值为30m, e值为9m/s,f值为4m/s。</w:t>
            </w:r>
          </w:p>
        </w:tc>
      </w:tr>
      <w:tr w14:paraId="6B9D7193">
        <w:tc>
          <w:tcPr>
            <w:tcW w:w="1020" w:type="dxa"/>
          </w:tcPr>
          <w:p w14:paraId="5748FB3E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0453230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N:28°09′10” E:115°26'52”</w:t>
            </w:r>
          </w:p>
        </w:tc>
      </w:tr>
      <w:tr w14:paraId="73F7A8ED">
        <w:tc>
          <w:tcPr>
            <w:tcW w:w="1020" w:type="dxa"/>
          </w:tcPr>
          <w:p w14:paraId="7694CF36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17E4EF0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 能由起飞点直飞任务航线的 航点1，需由起飞点起飞先向 东南方向平飞1600米，再向 西南方向平飞700米，到达 任务航线的航点1。</w:t>
            </w:r>
          </w:p>
        </w:tc>
      </w:tr>
      <w:tr w14:paraId="3EA8FA03">
        <w:tc>
          <w:tcPr>
            <w:tcW w:w="1020" w:type="dxa"/>
          </w:tcPr>
          <w:p w14:paraId="36E0B1DC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29F3807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如图所以任务航点1到2 航向西偏南25度</w:t>
            </w:r>
          </w:p>
        </w:tc>
      </w:tr>
    </w:tbl>
    <w:p w14:paraId="12B7A9E9">
      <w:r>
        <w:br w:type="page"/>
      </w:r>
    </w:p>
    <w:p w14:paraId="6BA946AC">
      <w:pPr>
        <w:spacing w:before="240" w:after="80"/>
      </w:pPr>
      <w:r>
        <w:rPr>
          <w:b/>
          <w:color w:val="505050"/>
          <w:sz w:val="20"/>
        </w:rPr>
        <w:t>第 102 页</w:t>
      </w:r>
    </w:p>
    <w:p w14:paraId="06096B49">
      <w:pPr>
        <w:spacing w:after="120"/>
      </w:pPr>
      <w:r>
        <w:rPr>
          <w:rFonts w:ascii="宋体" w:hAnsi="宋体"/>
          <w:b/>
          <w:sz w:val="22"/>
        </w:rPr>
        <w:t>广东01考场地面站真题    |    日期：2026.04.21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27B971F">
        <w:tc>
          <w:tcPr>
            <w:tcW w:w="1020" w:type="dxa"/>
          </w:tcPr>
          <w:p w14:paraId="50BB7E59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3E73FC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按图规划一个闭合的任务航线不循环执行，闭合点高度 与①号点保持一致，①③、②③、②④、①④边长为300米，①点相 对地面高度为a，②点相对地面高度为b，③点相对地面高度为c, ④点相对地面高度为d，水平速度为e，垂直速度为f，转弯模式 为停止转弯，停留时间9s；</w:t>
            </w:r>
          </w:p>
        </w:tc>
      </w:tr>
      <w:tr w14:paraId="0B4E7260">
        <w:tc>
          <w:tcPr>
            <w:tcW w:w="1020" w:type="dxa"/>
          </w:tcPr>
          <w:p w14:paraId="0873FEEC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AFC278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a值为30米，b值为35米，c值为40m,d值为25m, e值为2m/s,f值为2m/s。</w:t>
            </w:r>
          </w:p>
        </w:tc>
      </w:tr>
      <w:tr w14:paraId="78DC8D94">
        <w:tc>
          <w:tcPr>
            <w:tcW w:w="1020" w:type="dxa"/>
          </w:tcPr>
          <w:p w14:paraId="1E0B56BD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1694924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N:22°09'10" E:114°26'52"</w:t>
            </w:r>
          </w:p>
        </w:tc>
      </w:tr>
      <w:tr w14:paraId="7A830CF8">
        <w:tc>
          <w:tcPr>
            <w:tcW w:w="1020" w:type="dxa"/>
          </w:tcPr>
          <w:p w14:paraId="24A45DAD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7DE86F8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 能由起飞点直飞任务航线的 航点1，需由起飞点起飞先向 南方向平飞1000米，再向东 方向平飞300米，到达任务航 线的航点1。</w:t>
            </w:r>
          </w:p>
        </w:tc>
      </w:tr>
      <w:tr w14:paraId="59D123E3">
        <w:tc>
          <w:tcPr>
            <w:tcW w:w="1020" w:type="dxa"/>
          </w:tcPr>
          <w:p w14:paraId="78CDFB4B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1389DD0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如图所以任务航点4到3 航向角105°</w:t>
            </w:r>
          </w:p>
        </w:tc>
      </w:tr>
    </w:tbl>
    <w:p w14:paraId="797942D4">
      <w:r>
        <w:br w:type="page"/>
      </w:r>
    </w:p>
    <w:p w14:paraId="08EF4DE2">
      <w:pPr>
        <w:spacing w:before="240" w:after="80"/>
      </w:pPr>
      <w:r>
        <w:rPr>
          <w:b/>
          <w:color w:val="505050"/>
          <w:sz w:val="20"/>
        </w:rPr>
        <w:t>第 103 页</w:t>
      </w:r>
    </w:p>
    <w:p w14:paraId="51AF0C67">
      <w:pPr>
        <w:spacing w:after="120"/>
      </w:pPr>
      <w:r>
        <w:rPr>
          <w:rFonts w:ascii="宋体" w:hAnsi="宋体"/>
          <w:b/>
          <w:sz w:val="22"/>
        </w:rPr>
        <w:t>山西01考场地面站真题    |    日期：2026.04.21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C3A7C86">
        <w:tc>
          <w:tcPr>
            <w:tcW w:w="1020" w:type="dxa"/>
          </w:tcPr>
          <w:p w14:paraId="3E63C325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01E72B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的相对方位由委任代表根据现场环境 等情况进行决定。规划一个等边三角形不循环，边长为a，所有航线相对地面 高度为b,水平速度为c,垂直速度为d，转弯方式为停止转弯，停留时间5s;</w:t>
            </w:r>
          </w:p>
        </w:tc>
      </w:tr>
      <w:tr w14:paraId="3FB13225">
        <w:tc>
          <w:tcPr>
            <w:tcW w:w="1020" w:type="dxa"/>
          </w:tcPr>
          <w:p w14:paraId="12FA78DE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8A7ECC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a值为50米，b值为50米，c值为3m/s,d值为2m/s。</w:t>
            </w:r>
          </w:p>
        </w:tc>
      </w:tr>
      <w:tr w14:paraId="4368F97A">
        <w:tc>
          <w:tcPr>
            <w:tcW w:w="1020" w:type="dxa"/>
          </w:tcPr>
          <w:p w14:paraId="35C935E1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036BA81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N:25°18′36.36” E:113°12'39.6”</w:t>
            </w:r>
          </w:p>
        </w:tc>
      </w:tr>
      <w:tr w14:paraId="1678DB95">
        <w:tc>
          <w:tcPr>
            <w:tcW w:w="1020" w:type="dxa"/>
          </w:tcPr>
          <w:p w14:paraId="0121B10D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72C4CC1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 机不能由起飞点直飞 任务航线的航点1，需 先向SW方向平飞1000米 再向北偏西60°方 向平飞500米，到达任 务航线的航点1。</w:t>
            </w:r>
          </w:p>
        </w:tc>
      </w:tr>
      <w:tr w14:paraId="211F884A">
        <w:tc>
          <w:tcPr>
            <w:tcW w:w="1020" w:type="dxa"/>
          </w:tcPr>
          <w:p w14:paraId="27E1A97D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54D3F7E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2-1航向为135°</w:t>
            </w:r>
          </w:p>
        </w:tc>
      </w:tr>
    </w:tbl>
    <w:p w14:paraId="417C052F">
      <w:r>
        <w:br w:type="page"/>
      </w:r>
    </w:p>
    <w:p w14:paraId="66C28542">
      <w:pPr>
        <w:spacing w:before="240" w:after="80"/>
      </w:pPr>
      <w:r>
        <w:rPr>
          <w:b/>
          <w:color w:val="505050"/>
          <w:sz w:val="20"/>
        </w:rPr>
        <w:t>第 104 页</w:t>
      </w:r>
    </w:p>
    <w:p w14:paraId="5F6AE79E">
      <w:pPr>
        <w:spacing w:after="120"/>
      </w:pPr>
      <w:r>
        <w:rPr>
          <w:rFonts w:ascii="宋体" w:hAnsi="宋体"/>
          <w:b/>
          <w:sz w:val="22"/>
        </w:rPr>
        <w:t>山西01考场地面站真题    |    日期：2026.04.21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B0C4E7B">
        <w:tc>
          <w:tcPr>
            <w:tcW w:w="1020" w:type="dxa"/>
          </w:tcPr>
          <w:p w14:paraId="4BC7B61D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3729B5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 据现场环境等情况进行决定。按图规划一个闭合的任务航线不循环 执行，①③、②③、②④、①④边长为300米，①点相对地面高度为 a,②点相对地面高度为b,③点相对地面高度为c，④点相对地面 高度为d，水平速度为e，垂直速度为f，转弯模式为停止转弯， 停留时间2s；</w:t>
            </w:r>
          </w:p>
        </w:tc>
      </w:tr>
      <w:tr w14:paraId="0F33B0C0">
        <w:tc>
          <w:tcPr>
            <w:tcW w:w="1020" w:type="dxa"/>
          </w:tcPr>
          <w:p w14:paraId="03307B89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13B4AE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a值为20米，b值为25米，c值为30m,d值为20m, e值为2m/s,f值为2m/s</w:t>
            </w:r>
          </w:p>
        </w:tc>
      </w:tr>
      <w:tr w14:paraId="7E2DD676">
        <w:tc>
          <w:tcPr>
            <w:tcW w:w="1020" w:type="dxa"/>
          </w:tcPr>
          <w:p w14:paraId="7C9CAF19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1F7E497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N:25°29'37.47" E:105°48′32”</w:t>
            </w:r>
          </w:p>
        </w:tc>
      </w:tr>
      <w:tr w14:paraId="156756E3">
        <w:tc>
          <w:tcPr>
            <w:tcW w:w="1020" w:type="dxa"/>
          </w:tcPr>
          <w:p w14:paraId="26A3893F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646A5A2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 不能由起飞点直飞任务 航线的航点1，需由起飞 点起飞先向东偏南10° 方向平飞1200米，再向 西南方向平飞500米，到 达任务航线的航点1。</w:t>
            </w:r>
          </w:p>
        </w:tc>
      </w:tr>
      <w:tr w14:paraId="238C00C8">
        <w:tc>
          <w:tcPr>
            <w:tcW w:w="1020" w:type="dxa"/>
          </w:tcPr>
          <w:p w14:paraId="1DA3FC2F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27659AB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如图所示任务航点3 4航向角225°</w:t>
            </w:r>
          </w:p>
        </w:tc>
      </w:tr>
    </w:tbl>
    <w:p w14:paraId="52AC12EC">
      <w:r>
        <w:br w:type="page"/>
      </w:r>
    </w:p>
    <w:p w14:paraId="70F61924">
      <w:pPr>
        <w:spacing w:before="240" w:after="80"/>
      </w:pPr>
      <w:r>
        <w:rPr>
          <w:b/>
          <w:color w:val="505050"/>
          <w:sz w:val="20"/>
        </w:rPr>
        <w:t>第 105 页</w:t>
      </w:r>
    </w:p>
    <w:p w14:paraId="00A1FACD">
      <w:pPr>
        <w:spacing w:after="120"/>
      </w:pPr>
      <w:r>
        <w:rPr>
          <w:rFonts w:ascii="宋体" w:hAnsi="宋体"/>
          <w:b/>
          <w:sz w:val="22"/>
        </w:rPr>
        <w:t>云南01考场地面站真题    |    日期：2026.04.22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4EA0F7A">
        <w:tc>
          <w:tcPr>
            <w:tcW w:w="1020" w:type="dxa"/>
          </w:tcPr>
          <w:p w14:paraId="4EA6459E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17D09A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现场环境等情况进行决定。于起飞前规划一个等腰直角三角形并 循环执行，①②边长为a1,①③边长为a2,∠①为直角，航线相对 地面高度b,水平速度为c，垂直速度为d，转弯方式为停止转弯， 停留时间不要求；</w:t>
            </w:r>
          </w:p>
        </w:tc>
      </w:tr>
      <w:tr w14:paraId="72C20195">
        <w:tc>
          <w:tcPr>
            <w:tcW w:w="1020" w:type="dxa"/>
          </w:tcPr>
          <w:p w14:paraId="2ED018BD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408A69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a1、a2值建议为30米，b值建议为30米，c值建议 为3m/s,d值建议为1m/s。(航线方位及各数值可由委任代表按实 际情况进行调整，考题以委任代表规定数值为准) </w:t>
            </w:r>
          </w:p>
        </w:tc>
      </w:tr>
      <w:tr w14:paraId="40F0E74F">
        <w:tc>
          <w:tcPr>
            <w:tcW w:w="1020" w:type="dxa"/>
          </w:tcPr>
          <w:p w14:paraId="7D7E7F8D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5ADEB35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由于空域限制，无人 机需先向东北方向平飞 300米，再向西北方向 平飞600米，到达①点</w:t>
            </w:r>
          </w:p>
        </w:tc>
      </w:tr>
      <w:tr w14:paraId="53FA70BC">
        <w:tc>
          <w:tcPr>
            <w:tcW w:w="1020" w:type="dxa"/>
          </w:tcPr>
          <w:p w14:paraId="1AC0BE23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DA5508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③-②航点航向为 西南方向</w:t>
            </w:r>
          </w:p>
        </w:tc>
      </w:tr>
      <w:tr w14:paraId="2522FAFE">
        <w:tc>
          <w:tcPr>
            <w:tcW w:w="1020" w:type="dxa"/>
          </w:tcPr>
          <w:p w14:paraId="26A5CCAB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67724D7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N:40°21'33” E:130°21'33”</w:t>
            </w:r>
          </w:p>
        </w:tc>
      </w:tr>
      <w:tr w14:paraId="07D0A38F">
        <w:tc>
          <w:tcPr>
            <w:tcW w:w="1020" w:type="dxa"/>
          </w:tcPr>
          <w:p w14:paraId="54EA347E">
            <w:pPr>
              <w:spacing w:after="0" w:line="240" w:lineRule="auto"/>
              <w:jc w:val="right"/>
            </w:pPr>
            <w:r>
              <w:rPr>
                <w:sz w:val="18"/>
              </w:rPr>
              <w:t>4、</w:t>
            </w:r>
          </w:p>
        </w:tc>
        <w:tc>
          <w:tcPr>
            <w:tcW w:w="8050" w:type="dxa"/>
          </w:tcPr>
          <w:p w14:paraId="753AD00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②③航点高度101m, 其余高88m</w:t>
            </w:r>
          </w:p>
        </w:tc>
      </w:tr>
      <w:tr w14:paraId="19DCCA50">
        <w:tc>
          <w:tcPr>
            <w:tcW w:w="1020" w:type="dxa"/>
          </w:tcPr>
          <w:p w14:paraId="1DCACEF8">
            <w:pPr>
              <w:spacing w:after="0" w:line="240" w:lineRule="auto"/>
              <w:jc w:val="right"/>
            </w:pPr>
            <w:r>
              <w:rPr>
                <w:sz w:val="18"/>
              </w:rPr>
              <w:t>5、</w:t>
            </w:r>
          </w:p>
        </w:tc>
        <w:tc>
          <w:tcPr>
            <w:tcW w:w="8050" w:type="dxa"/>
          </w:tcPr>
          <w:p w14:paraId="1EA14C0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协调转弯，闭合航线， 循环4次</w:t>
            </w:r>
          </w:p>
        </w:tc>
      </w:tr>
    </w:tbl>
    <w:p w14:paraId="259876CC">
      <w:r>
        <w:br w:type="page"/>
      </w:r>
    </w:p>
    <w:p w14:paraId="699B1EF1">
      <w:pPr>
        <w:spacing w:before="240" w:after="80"/>
      </w:pPr>
      <w:r>
        <w:rPr>
          <w:b/>
          <w:color w:val="505050"/>
          <w:sz w:val="20"/>
        </w:rPr>
        <w:t>第 106 页</w:t>
      </w:r>
    </w:p>
    <w:p w14:paraId="5A77646E">
      <w:pPr>
        <w:spacing w:after="120"/>
      </w:pPr>
      <w:r>
        <w:rPr>
          <w:rFonts w:ascii="宋体" w:hAnsi="宋体"/>
          <w:b/>
          <w:sz w:val="22"/>
        </w:rPr>
        <w:t>云南01考场地面站真题    |    日期：2026.04.22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4BB33BA">
        <w:tc>
          <w:tcPr>
            <w:tcW w:w="1020" w:type="dxa"/>
          </w:tcPr>
          <w:p w14:paraId="1D8CFB8E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8C41A8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现场环境等情况进行决定。于起飞前规划一个等腰直角三角形并 循环执行，①②边长为a1,①③边长为a2,∠①为直角，航线相对 地面高度b,水平速度为c，垂直速度为d，转弯方式为停止转弯， 停留时间不要求；</w:t>
            </w:r>
          </w:p>
        </w:tc>
      </w:tr>
      <w:tr w14:paraId="5E2B00B9">
        <w:tc>
          <w:tcPr>
            <w:tcW w:w="1020" w:type="dxa"/>
          </w:tcPr>
          <w:p w14:paraId="04D10A35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EFFF47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a1、a2值建议为30米，b值建议为30米，c值建议 为3m/s,d值建议为1m/s。(航线方位及各数值可由委任代表按实 际情况进行调整，考题以委任代表规定数值为准)</w:t>
            </w:r>
          </w:p>
        </w:tc>
      </w:tr>
      <w:tr w14:paraId="43A7494D">
        <w:tc>
          <w:tcPr>
            <w:tcW w:w="1020" w:type="dxa"/>
          </w:tcPr>
          <w:p w14:paraId="6C986923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69DBD31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 机需先向东北方向平飞 机需先向东北方向平飞 160米，再向西北方向 平飞202米，到达①点</w:t>
            </w:r>
          </w:p>
        </w:tc>
      </w:tr>
      <w:tr w14:paraId="58961680">
        <w:tc>
          <w:tcPr>
            <w:tcW w:w="1020" w:type="dxa"/>
          </w:tcPr>
          <w:p w14:paraId="39C3165D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48E16AB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③-②航点航向为</w:t>
            </w:r>
            <w:r>
              <w:rPr>
                <w:rFonts w:ascii="宋体" w:hAnsi="宋体"/>
                <w:sz w:val="19"/>
              </w:rPr>
              <w:t>东北方向</w:t>
            </w:r>
          </w:p>
        </w:tc>
      </w:tr>
      <w:tr w14:paraId="65E5F3BF">
        <w:tc>
          <w:tcPr>
            <w:tcW w:w="1020" w:type="dxa"/>
          </w:tcPr>
          <w:p w14:paraId="2844E636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32C19F6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起飞点经纬度：  N:40°12'45” E:100°22'33" </w:t>
            </w:r>
          </w:p>
        </w:tc>
      </w:tr>
      <w:tr w14:paraId="548170DB">
        <w:tc>
          <w:tcPr>
            <w:tcW w:w="1020" w:type="dxa"/>
          </w:tcPr>
          <w:p w14:paraId="0A196BD3">
            <w:pPr>
              <w:spacing w:after="0" w:line="240" w:lineRule="auto"/>
              <w:jc w:val="right"/>
            </w:pPr>
            <w:r>
              <w:rPr>
                <w:sz w:val="18"/>
              </w:rPr>
              <w:t>4、</w:t>
            </w:r>
          </w:p>
        </w:tc>
        <w:tc>
          <w:tcPr>
            <w:tcW w:w="8050" w:type="dxa"/>
          </w:tcPr>
          <w:p w14:paraId="3D7589B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闭合航线，循环4次</w:t>
            </w:r>
          </w:p>
        </w:tc>
      </w:tr>
    </w:tbl>
    <w:p w14:paraId="6573F710">
      <w:r>
        <w:br w:type="page"/>
      </w:r>
    </w:p>
    <w:p w14:paraId="0C6070FA">
      <w:pPr>
        <w:spacing w:before="240" w:after="80"/>
      </w:pPr>
      <w:r>
        <w:rPr>
          <w:b/>
          <w:color w:val="505050"/>
          <w:sz w:val="20"/>
        </w:rPr>
        <w:t>第 107 页</w:t>
      </w:r>
    </w:p>
    <w:p w14:paraId="71382848">
      <w:pPr>
        <w:spacing w:after="120"/>
      </w:pPr>
      <w:r>
        <w:rPr>
          <w:rFonts w:ascii="宋体" w:hAnsi="宋体"/>
          <w:b/>
          <w:sz w:val="22"/>
        </w:rPr>
        <w:t>云南01考场地面站真题    |    日期：2026.04.22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4D8CD2D">
        <w:tc>
          <w:tcPr>
            <w:tcW w:w="1020" w:type="dxa"/>
          </w:tcPr>
          <w:p w14:paraId="12C79A40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2C09E5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现场环境等情况进行决定。于起飞点前规划一个六边形并循环执行， 边长为a，①②③航点相对地面高度为b,④⑤⑥航点相对地面高度 为c,水平速度为d,垂直速度为e,转弯方式为停止转弯，各点停 留时间为f;</w:t>
            </w:r>
          </w:p>
        </w:tc>
      </w:tr>
      <w:tr w14:paraId="6C25EC55">
        <w:tc>
          <w:tcPr>
            <w:tcW w:w="1020" w:type="dxa"/>
          </w:tcPr>
          <w:p w14:paraId="1D1BF878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078FAC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a值为建议30米（误差≤±3米），b值建议为25米， c值建议为30m,d值建议为2m/s,e值建议为1m/s,f值建议为 2s。(航线方位及各数值可由委任代表按实际情况进行调整，考题以 委任代表规定数值为准)</w:t>
            </w:r>
          </w:p>
        </w:tc>
      </w:tr>
      <w:tr w14:paraId="5A919426">
        <w:tc>
          <w:tcPr>
            <w:tcW w:w="1020" w:type="dxa"/>
          </w:tcPr>
          <w:p w14:paraId="2451169F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35CAD8C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 机需先向东北方向平飞 160米，再向西北方向 平飞202米，到达①点</w:t>
            </w:r>
          </w:p>
        </w:tc>
      </w:tr>
      <w:tr w14:paraId="7EDCAC56">
        <w:tc>
          <w:tcPr>
            <w:tcW w:w="1020" w:type="dxa"/>
          </w:tcPr>
          <w:p w14:paraId="2FCF0F32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764DDE1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③-②航点航向为 东北方向</w:t>
            </w:r>
          </w:p>
        </w:tc>
      </w:tr>
      <w:tr w14:paraId="61030476">
        <w:tc>
          <w:tcPr>
            <w:tcW w:w="1020" w:type="dxa"/>
          </w:tcPr>
          <w:p w14:paraId="74A4EEDF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173A64A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N:30°23'45” E:100°22'33"</w:t>
            </w:r>
          </w:p>
        </w:tc>
      </w:tr>
      <w:tr w14:paraId="488833A8">
        <w:tc>
          <w:tcPr>
            <w:tcW w:w="1020" w:type="dxa"/>
          </w:tcPr>
          <w:p w14:paraId="7935045F">
            <w:pPr>
              <w:spacing w:after="0" w:line="240" w:lineRule="auto"/>
              <w:jc w:val="right"/>
            </w:pPr>
            <w:r>
              <w:rPr>
                <w:sz w:val="18"/>
              </w:rPr>
              <w:t>4、</w:t>
            </w:r>
          </w:p>
        </w:tc>
        <w:tc>
          <w:tcPr>
            <w:tcW w:w="8050" w:type="dxa"/>
          </w:tcPr>
          <w:p w14:paraId="2FC18BB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闭合航线，循环4次</w:t>
            </w:r>
          </w:p>
        </w:tc>
      </w:tr>
    </w:tbl>
    <w:p w14:paraId="3BD4C347">
      <w:r>
        <w:br w:type="page"/>
      </w:r>
    </w:p>
    <w:p w14:paraId="3F5861D9">
      <w:pPr>
        <w:spacing w:before="240" w:after="80"/>
      </w:pPr>
      <w:r>
        <w:rPr>
          <w:b/>
          <w:color w:val="505050"/>
          <w:sz w:val="20"/>
        </w:rPr>
        <w:t>第 108 页</w:t>
      </w:r>
    </w:p>
    <w:p w14:paraId="0B7E729B">
      <w:pPr>
        <w:spacing w:after="120"/>
      </w:pPr>
      <w:r>
        <w:rPr>
          <w:rFonts w:ascii="宋体" w:hAnsi="宋体"/>
          <w:b/>
          <w:sz w:val="22"/>
        </w:rPr>
        <w:t>云南01考场地面站真题    |    日期：2026.04.22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D442096">
        <w:tc>
          <w:tcPr>
            <w:tcW w:w="1020" w:type="dxa"/>
          </w:tcPr>
          <w:p w14:paraId="1971A5E3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406430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现场环境等情况进行决定。按图于起飞点前规划扫描航线。航线长度 为a,航线间隔为b,航线相对地面高度为c,水平速度为d,垂直 速度为e，转弯模式为停止转弯，停留时间不作要求；</w:t>
            </w:r>
          </w:p>
        </w:tc>
      </w:tr>
      <w:tr w14:paraId="4AC099DC">
        <w:tc>
          <w:tcPr>
            <w:tcW w:w="1020" w:type="dxa"/>
          </w:tcPr>
          <w:p w14:paraId="4E7C1563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8D7E2B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a值建议为30米（误差≤±3米），b值建议为10米， (误差≤±1米)，c建议为30m,d值建议为3m/s。e值建议 为1m/s。(航线方位及各数值可由委任代表按实际情况进行调整， 考题以委任代表规定数值为准)</w:t>
            </w:r>
          </w:p>
        </w:tc>
      </w:tr>
      <w:tr w14:paraId="6CCF7CA7">
        <w:tc>
          <w:tcPr>
            <w:tcW w:w="1020" w:type="dxa"/>
          </w:tcPr>
          <w:p w14:paraId="6BC6DB8D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204BFBC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由于空域限制，飞 机需先向东北方向平飞 机需先向东北方向平飞 </w:t>
            </w:r>
            <w:r>
              <w:rPr>
                <w:rFonts w:hint="eastAsia" w:ascii="宋体" w:hAnsi="宋体" w:eastAsia="宋体"/>
                <w:sz w:val="19"/>
                <w:lang w:val="en-US" w:eastAsia="zh-CN"/>
              </w:rPr>
              <w:t>1</w:t>
            </w:r>
            <w:r>
              <w:rPr>
                <w:rFonts w:ascii="宋体" w:hAnsi="宋体"/>
                <w:sz w:val="19"/>
              </w:rPr>
              <w:t>00米再向西北方向 平飞</w:t>
            </w:r>
            <w:r>
              <w:rPr>
                <w:rFonts w:hint="eastAsia" w:ascii="宋体" w:hAnsi="宋体" w:eastAsia="宋体"/>
                <w:sz w:val="19"/>
                <w:lang w:val="en-US" w:eastAsia="zh-CN"/>
              </w:rPr>
              <w:t>2</w:t>
            </w:r>
            <w:r>
              <w:rPr>
                <w:rFonts w:ascii="宋体" w:hAnsi="宋体"/>
                <w:sz w:val="19"/>
              </w:rPr>
              <w:t>00米，到达①点</w:t>
            </w:r>
          </w:p>
        </w:tc>
      </w:tr>
      <w:tr w14:paraId="5E3877FE">
        <w:tc>
          <w:tcPr>
            <w:tcW w:w="1020" w:type="dxa"/>
          </w:tcPr>
          <w:p w14:paraId="16C9C9A1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7D4115E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③-②航点航向为</w:t>
            </w:r>
            <w:r>
              <w:rPr>
                <w:rFonts w:ascii="宋体" w:hAnsi="宋体"/>
                <w:sz w:val="19"/>
              </w:rPr>
              <w:t>西北方向</w:t>
            </w:r>
          </w:p>
        </w:tc>
      </w:tr>
      <w:tr w14:paraId="7AFA3A8E">
        <w:tc>
          <w:tcPr>
            <w:tcW w:w="1020" w:type="dxa"/>
          </w:tcPr>
          <w:p w14:paraId="7EC85E30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0E6C5F7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N:40°12'45 E:130°21'33”</w:t>
            </w:r>
          </w:p>
        </w:tc>
      </w:tr>
    </w:tbl>
    <w:p w14:paraId="406F2917">
      <w:r>
        <w:br w:type="page"/>
      </w:r>
    </w:p>
    <w:p w14:paraId="144D2F79">
      <w:pPr>
        <w:spacing w:before="240" w:after="80"/>
      </w:pPr>
      <w:r>
        <w:rPr>
          <w:b/>
          <w:color w:val="505050"/>
          <w:sz w:val="20"/>
        </w:rPr>
        <w:t>第 109 页</w:t>
      </w:r>
    </w:p>
    <w:p w14:paraId="21EE3327">
      <w:pPr>
        <w:spacing w:after="120"/>
      </w:pPr>
      <w:r>
        <w:rPr>
          <w:rFonts w:ascii="宋体" w:hAnsi="宋体"/>
          <w:b/>
          <w:sz w:val="22"/>
        </w:rPr>
        <w:t>云南01考场地面站真题    |    日期：2026.04.22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D6A7234">
        <w:tc>
          <w:tcPr>
            <w:tcW w:w="1020" w:type="dxa"/>
          </w:tcPr>
          <w:p w14:paraId="1C9D374B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66919D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现场环境等情况进行决定。按图于起飞点前规划扫描航线。航线长度 为a,航线间隔为b,航线相对地面高度为e,水平速度为d,垂直 速度为e，转弯模式为停止转弯，停留时间不作要求；</w:t>
            </w:r>
          </w:p>
        </w:tc>
      </w:tr>
      <w:tr w14:paraId="730DC5D4">
        <w:tc>
          <w:tcPr>
            <w:tcW w:w="1020" w:type="dxa"/>
          </w:tcPr>
          <w:p w14:paraId="53B3E251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7A1808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a值建议为30米（误差≤±3米），b值建议为10米， (误差≤士1米)，e建议为30m，d值建议为3m/s。e值建议 为1m/s。(航线方位及各数值可由委任代表按实际情况进行调整， 考题以委任代表规定数值为准)</w:t>
            </w:r>
          </w:p>
        </w:tc>
      </w:tr>
      <w:tr w14:paraId="65FE43A1">
        <w:tc>
          <w:tcPr>
            <w:tcW w:w="1020" w:type="dxa"/>
          </w:tcPr>
          <w:p w14:paraId="33CDD90E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5F580E6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 机需先向东北方向平飞 300米，再向西北方向 平飞600米，到达①点</w:t>
            </w:r>
          </w:p>
        </w:tc>
      </w:tr>
      <w:tr w14:paraId="1B07AAE3">
        <w:tc>
          <w:tcPr>
            <w:tcW w:w="1020" w:type="dxa"/>
          </w:tcPr>
          <w:p w14:paraId="45512DFE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09893B2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③-②航点航向为 西南方向</w:t>
            </w:r>
          </w:p>
        </w:tc>
      </w:tr>
      <w:tr w14:paraId="10D56C66">
        <w:tc>
          <w:tcPr>
            <w:tcW w:w="1020" w:type="dxa"/>
          </w:tcPr>
          <w:p w14:paraId="7BAE4F4E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558FCA7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N:40°21'33” E:130°21'33”</w:t>
            </w:r>
          </w:p>
        </w:tc>
      </w:tr>
      <w:tr w14:paraId="3317840F">
        <w:tc>
          <w:tcPr>
            <w:tcW w:w="1020" w:type="dxa"/>
          </w:tcPr>
          <w:p w14:paraId="5E011C5A">
            <w:pPr>
              <w:spacing w:after="0" w:line="240" w:lineRule="auto"/>
              <w:jc w:val="right"/>
            </w:pPr>
            <w:r>
              <w:rPr>
                <w:sz w:val="18"/>
              </w:rPr>
              <w:t>4、</w:t>
            </w:r>
          </w:p>
        </w:tc>
        <w:tc>
          <w:tcPr>
            <w:tcW w:w="8050" w:type="dxa"/>
          </w:tcPr>
          <w:p w14:paraId="5D59ED6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③④航点高度101m, 其余高88m</w:t>
            </w:r>
          </w:p>
        </w:tc>
      </w:tr>
      <w:tr w14:paraId="2C0E6245">
        <w:tc>
          <w:tcPr>
            <w:tcW w:w="1020" w:type="dxa"/>
          </w:tcPr>
          <w:p w14:paraId="06044B02">
            <w:pPr>
              <w:spacing w:after="0" w:line="240" w:lineRule="auto"/>
              <w:jc w:val="right"/>
            </w:pPr>
            <w:r>
              <w:rPr>
                <w:sz w:val="18"/>
              </w:rPr>
              <w:t>5、</w:t>
            </w:r>
          </w:p>
        </w:tc>
        <w:tc>
          <w:tcPr>
            <w:tcW w:w="8050" w:type="dxa"/>
          </w:tcPr>
          <w:p w14:paraId="502BCCB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协调转弯，闭合航线， 循环3次</w:t>
            </w:r>
          </w:p>
        </w:tc>
      </w:tr>
    </w:tbl>
    <w:p w14:paraId="4EB4406B">
      <w:r>
        <w:br w:type="page"/>
      </w:r>
    </w:p>
    <w:p w14:paraId="57E11B36">
      <w:pPr>
        <w:spacing w:before="240" w:after="80"/>
      </w:pPr>
      <w:r>
        <w:rPr>
          <w:b/>
          <w:color w:val="505050"/>
          <w:sz w:val="20"/>
        </w:rPr>
        <w:t>第 110 页</w:t>
      </w:r>
    </w:p>
    <w:p w14:paraId="46E059E0">
      <w:pPr>
        <w:spacing w:after="120"/>
      </w:pPr>
      <w:r>
        <w:rPr>
          <w:rFonts w:ascii="宋体" w:hAnsi="宋体"/>
          <w:b/>
          <w:sz w:val="22"/>
        </w:rPr>
        <w:t>云南01考场地面站真题    |    日期：2026.04.22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9509A41">
        <w:tc>
          <w:tcPr>
            <w:tcW w:w="1020" w:type="dxa"/>
          </w:tcPr>
          <w:p w14:paraId="6C0DB087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EAAF0C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现场环境等情况进行决定。按图于起飞点前规划一个五边形并循环执 行，①②边及②③边的边长为a,∠②=∠④=∠①为90°，航线相 对地面高度为b，一水平速度为c，垂直速度为d，转弯模式为停止 转弯，各点停留时间为e÷</w:t>
            </w:r>
          </w:p>
        </w:tc>
      </w:tr>
      <w:tr w14:paraId="68E79910">
        <w:tc>
          <w:tcPr>
            <w:tcW w:w="1020" w:type="dxa"/>
          </w:tcPr>
          <w:p w14:paraId="67E7FC6F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FF3D48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a值建议为30米，b值建议为30米，c值建议为 3m/s,d建议为1m/s,e值建议为2s。(航线方位及各数值可由 委任代表按实际情况进行调整，考题以委任代表规定数值为准)</w:t>
            </w:r>
          </w:p>
        </w:tc>
      </w:tr>
      <w:tr w14:paraId="2D69BC5B">
        <w:tc>
          <w:tcPr>
            <w:tcW w:w="1020" w:type="dxa"/>
          </w:tcPr>
          <w:p w14:paraId="4589ABFC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24AD781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由于空域限制，无人 机需先向东北方向平飞 300米，再向西北方向 平飞600米，到达①点</w:t>
            </w:r>
          </w:p>
        </w:tc>
      </w:tr>
      <w:tr w14:paraId="47C46089">
        <w:tc>
          <w:tcPr>
            <w:tcW w:w="1020" w:type="dxa"/>
          </w:tcPr>
          <w:p w14:paraId="1D38987A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B09920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③-②航点航向为 西南方向</w:t>
            </w:r>
          </w:p>
        </w:tc>
      </w:tr>
      <w:tr w14:paraId="1D7DA5C4">
        <w:tc>
          <w:tcPr>
            <w:tcW w:w="1020" w:type="dxa"/>
          </w:tcPr>
          <w:p w14:paraId="227EA8B4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577EC08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N:40°21'23” E:130°21'33”</w:t>
            </w:r>
          </w:p>
        </w:tc>
      </w:tr>
      <w:tr w14:paraId="4CE15296">
        <w:tc>
          <w:tcPr>
            <w:tcW w:w="1020" w:type="dxa"/>
          </w:tcPr>
          <w:p w14:paraId="079B8757">
            <w:pPr>
              <w:spacing w:after="0" w:line="240" w:lineRule="auto"/>
              <w:jc w:val="right"/>
            </w:pPr>
            <w:r>
              <w:rPr>
                <w:sz w:val="18"/>
              </w:rPr>
              <w:t>4、</w:t>
            </w:r>
          </w:p>
        </w:tc>
        <w:tc>
          <w:tcPr>
            <w:tcW w:w="8050" w:type="dxa"/>
          </w:tcPr>
          <w:p w14:paraId="54611F7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③④航点高度101m, 其余高88m</w:t>
            </w:r>
          </w:p>
        </w:tc>
      </w:tr>
      <w:tr w14:paraId="640419E9">
        <w:tc>
          <w:tcPr>
            <w:tcW w:w="1020" w:type="dxa"/>
          </w:tcPr>
          <w:p w14:paraId="673E8C01">
            <w:pPr>
              <w:spacing w:after="0" w:line="240" w:lineRule="auto"/>
              <w:jc w:val="right"/>
            </w:pPr>
            <w:r>
              <w:rPr>
                <w:sz w:val="18"/>
              </w:rPr>
              <w:t>5、</w:t>
            </w:r>
          </w:p>
        </w:tc>
        <w:tc>
          <w:tcPr>
            <w:tcW w:w="8050" w:type="dxa"/>
          </w:tcPr>
          <w:p w14:paraId="4F35BB6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协调转弯，闭合航线， 循环3次</w:t>
            </w:r>
          </w:p>
        </w:tc>
      </w:tr>
    </w:tbl>
    <w:p w14:paraId="0837683E">
      <w:r>
        <w:br w:type="page"/>
      </w:r>
    </w:p>
    <w:p w14:paraId="7B658F59">
      <w:pPr>
        <w:spacing w:before="240" w:after="80"/>
      </w:pPr>
      <w:r>
        <w:rPr>
          <w:b/>
          <w:color w:val="505050"/>
          <w:sz w:val="20"/>
        </w:rPr>
        <w:t>第 111 页</w:t>
      </w:r>
    </w:p>
    <w:p w14:paraId="52702C10">
      <w:pPr>
        <w:spacing w:after="120"/>
      </w:pPr>
      <w:r>
        <w:rPr>
          <w:rFonts w:ascii="宋体" w:hAnsi="宋体"/>
          <w:b/>
          <w:sz w:val="22"/>
        </w:rPr>
        <w:t>云南01考场地面站真题    |    日期：2026.04.22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83A0DF2">
        <w:tc>
          <w:tcPr>
            <w:tcW w:w="1020" w:type="dxa"/>
          </w:tcPr>
          <w:p w14:paraId="28C7D17F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F11A78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现场环境等情况进行决定。按图于起飞点前规划一个五边形并循环执 行，①②边及②③边的边长为a,∠②=∠④=∠①为90°，航线相 对地面高度为b，水平速度为c，垂直速度为d，转弯模式为停止 转弯，各点停留时间为e；</w:t>
            </w:r>
          </w:p>
        </w:tc>
      </w:tr>
      <w:tr w14:paraId="525964BA">
        <w:tc>
          <w:tcPr>
            <w:tcW w:w="1020" w:type="dxa"/>
          </w:tcPr>
          <w:p w14:paraId="4BDF5228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7B0D87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a值建议为30米，b值建议为30米，c值建议为 3m/s,d建议为1m/s,e值建议为2s。(航线方位及各数值可由 委任代表按实际情况进行调整，考题以委任代表规定数值为准)</w:t>
            </w:r>
          </w:p>
        </w:tc>
      </w:tr>
      <w:tr w14:paraId="385BB304">
        <w:tc>
          <w:tcPr>
            <w:tcW w:w="1020" w:type="dxa"/>
          </w:tcPr>
          <w:p w14:paraId="6BE848DC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128F58D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由于空域限制，无人 机需先向东北方向平飞 160米，再向西北方向 平飞202米，到达①点</w:t>
            </w:r>
          </w:p>
        </w:tc>
      </w:tr>
      <w:tr w14:paraId="6C13201E">
        <w:tc>
          <w:tcPr>
            <w:tcW w:w="1020" w:type="dxa"/>
          </w:tcPr>
          <w:p w14:paraId="761CF1DC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6A67D1C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③-②航点航向为 东北方向</w:t>
            </w:r>
          </w:p>
        </w:tc>
      </w:tr>
      <w:tr w14:paraId="0E681AE5">
        <w:tc>
          <w:tcPr>
            <w:tcW w:w="1020" w:type="dxa"/>
          </w:tcPr>
          <w:p w14:paraId="45B3289B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2073D1D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N:30°23′45” E:100°22'33"</w:t>
            </w:r>
          </w:p>
        </w:tc>
      </w:tr>
      <w:tr w14:paraId="4E2AF49E">
        <w:tc>
          <w:tcPr>
            <w:tcW w:w="1020" w:type="dxa"/>
          </w:tcPr>
          <w:p w14:paraId="69DC25C7">
            <w:pPr>
              <w:spacing w:after="0" w:line="240" w:lineRule="auto"/>
              <w:jc w:val="right"/>
            </w:pPr>
            <w:r>
              <w:rPr>
                <w:sz w:val="18"/>
              </w:rPr>
              <w:t>4、</w:t>
            </w:r>
          </w:p>
        </w:tc>
        <w:tc>
          <w:tcPr>
            <w:tcW w:w="8050" w:type="dxa"/>
          </w:tcPr>
          <w:p w14:paraId="5446414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闭合航线，循环4次</w:t>
            </w:r>
          </w:p>
        </w:tc>
      </w:tr>
    </w:tbl>
    <w:p w14:paraId="4583B818">
      <w:r>
        <w:br w:type="page"/>
      </w:r>
    </w:p>
    <w:p w14:paraId="07292C16">
      <w:pPr>
        <w:spacing w:before="240" w:after="80"/>
      </w:pPr>
      <w:r>
        <w:rPr>
          <w:b/>
          <w:color w:val="505050"/>
          <w:sz w:val="20"/>
        </w:rPr>
        <w:t>第 113 页</w:t>
      </w:r>
    </w:p>
    <w:p w14:paraId="1948C254">
      <w:pPr>
        <w:spacing w:after="120"/>
      </w:pPr>
      <w:r>
        <w:rPr>
          <w:rFonts w:ascii="宋体" w:hAnsi="宋体"/>
          <w:b/>
          <w:sz w:val="22"/>
        </w:rPr>
        <w:t>云南01考场地面站真题    |    日期：2026.04.22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919EEDA">
        <w:tc>
          <w:tcPr>
            <w:tcW w:w="1020" w:type="dxa"/>
          </w:tcPr>
          <w:p w14:paraId="21F55797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2CF588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现场环境等情况进行决定。按图于起飞点前规划一个闭合图形并循环 执行，各点之间距离不小于20米，④点相对手地面高度为a，②点相 对地面高度为b,③点相对地面高度为€，④点相对地面高度为， 水平速度为，垂直速度为f，转弯模式为停止转弯，停留时闻不作 要求</w:t>
            </w:r>
          </w:p>
        </w:tc>
      </w:tr>
      <w:tr w14:paraId="0C747DAA">
        <w:tc>
          <w:tcPr>
            <w:tcW w:w="1020" w:type="dxa"/>
          </w:tcPr>
          <w:p w14:paraId="2331E143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7C10D3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a值建议为20米，b值建议为25米，c值建议为30m, d值建议为25m,e值建议为2m/s,f值建议为1m/s。(航线方位 及各数值可由委任代表按实际情况进行调整，考题以委任代表规定数 值为准)</w:t>
            </w:r>
          </w:p>
        </w:tc>
      </w:tr>
      <w:tr w14:paraId="5B4CA0D2">
        <w:tc>
          <w:tcPr>
            <w:tcW w:w="1020" w:type="dxa"/>
          </w:tcPr>
          <w:p w14:paraId="6D5779DE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0A35665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 机需先向东北方向平飞 300米，再向西北方向 平飞600米，到达①点</w:t>
            </w:r>
          </w:p>
        </w:tc>
      </w:tr>
      <w:tr w14:paraId="1F43F1D9">
        <w:tc>
          <w:tcPr>
            <w:tcW w:w="1020" w:type="dxa"/>
          </w:tcPr>
          <w:p w14:paraId="466F3561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4442CE3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③-②航点航向为 西南方向</w:t>
            </w:r>
          </w:p>
        </w:tc>
      </w:tr>
      <w:tr w14:paraId="206A5292">
        <w:tc>
          <w:tcPr>
            <w:tcW w:w="1020" w:type="dxa"/>
          </w:tcPr>
          <w:p w14:paraId="41172245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681DEC9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N:40°21'33” E:130°21'33”</w:t>
            </w:r>
          </w:p>
        </w:tc>
      </w:tr>
      <w:tr w14:paraId="36D4ABA1">
        <w:tc>
          <w:tcPr>
            <w:tcW w:w="1020" w:type="dxa"/>
          </w:tcPr>
          <w:p w14:paraId="4381B334">
            <w:pPr>
              <w:spacing w:after="0" w:line="240" w:lineRule="auto"/>
              <w:jc w:val="right"/>
            </w:pPr>
            <w:r>
              <w:rPr>
                <w:sz w:val="18"/>
              </w:rPr>
              <w:t>4、</w:t>
            </w:r>
          </w:p>
        </w:tc>
        <w:tc>
          <w:tcPr>
            <w:tcW w:w="8050" w:type="dxa"/>
          </w:tcPr>
          <w:p w14:paraId="1625D62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③④航点高度101m, ①②高度88m</w:t>
            </w:r>
          </w:p>
        </w:tc>
      </w:tr>
      <w:tr w14:paraId="0F5C52CE">
        <w:tc>
          <w:tcPr>
            <w:tcW w:w="1020" w:type="dxa"/>
          </w:tcPr>
          <w:p w14:paraId="14F4B580">
            <w:pPr>
              <w:spacing w:after="0" w:line="240" w:lineRule="auto"/>
              <w:jc w:val="right"/>
            </w:pPr>
            <w:r>
              <w:rPr>
                <w:sz w:val="18"/>
              </w:rPr>
              <w:t>5、</w:t>
            </w:r>
          </w:p>
        </w:tc>
        <w:tc>
          <w:tcPr>
            <w:tcW w:w="8050" w:type="dxa"/>
          </w:tcPr>
          <w:p w14:paraId="6D3B2D5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协调转弯，闭合航线， 循环3次</w:t>
            </w:r>
          </w:p>
        </w:tc>
      </w:tr>
    </w:tbl>
    <w:p w14:paraId="66CF9621">
      <w:r>
        <w:br w:type="page"/>
      </w:r>
    </w:p>
    <w:p w14:paraId="0BE6DC65">
      <w:pPr>
        <w:spacing w:before="240" w:after="80"/>
      </w:pPr>
      <w:r>
        <w:rPr>
          <w:b/>
          <w:color w:val="505050"/>
          <w:sz w:val="20"/>
        </w:rPr>
        <w:t>第 114 页</w:t>
      </w:r>
    </w:p>
    <w:p w14:paraId="20F5CB3A">
      <w:pPr>
        <w:spacing w:after="120"/>
      </w:pPr>
      <w:r>
        <w:rPr>
          <w:rFonts w:ascii="宋体" w:hAnsi="宋体"/>
          <w:b/>
          <w:sz w:val="22"/>
        </w:rPr>
        <w:t>河南01考场地面站真题    |    日期：2026.04.17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C3BDEF2">
        <w:tc>
          <w:tcPr>
            <w:tcW w:w="1020" w:type="dxa"/>
          </w:tcPr>
          <w:p w14:paraId="108EB96D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96394D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按图规划一个闭合的任务航线不循环执行，①③、②③、 ②④、①④边长为300米，①点相对地面高度为a,②点相对地面高 度为b，③点相对地面高度为c，④点相对地面高度为d，水平速 度为e，垂直速度为f，转弯模式为协调转弯；</w:t>
            </w:r>
          </w:p>
        </w:tc>
      </w:tr>
      <w:tr w14:paraId="287BA70F">
        <w:tc>
          <w:tcPr>
            <w:tcW w:w="1020" w:type="dxa"/>
          </w:tcPr>
          <w:p w14:paraId="318462F0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1BCAC0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a值为20米，b值为25米，c值为30m,d值为20m, e值为4m/s,f值为2m/s。</w:t>
            </w:r>
          </w:p>
        </w:tc>
      </w:tr>
      <w:tr w14:paraId="274DD124">
        <w:tc>
          <w:tcPr>
            <w:tcW w:w="1020" w:type="dxa"/>
          </w:tcPr>
          <w:p w14:paraId="0AA6281F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6F224B7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N:27°10'19” E:113°24'51"</w:t>
            </w:r>
          </w:p>
        </w:tc>
      </w:tr>
      <w:tr w14:paraId="0FFAEEA2">
        <w:tc>
          <w:tcPr>
            <w:tcW w:w="1020" w:type="dxa"/>
          </w:tcPr>
          <w:p w14:paraId="05165C6E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0778A42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 能由起飞点直飞任务航线的 航点1，需由起飞点起飞先向 西南方向平飞1200米，再向 东南方向平飞500米，到达任 务航线的航点1。</w:t>
            </w:r>
          </w:p>
        </w:tc>
      </w:tr>
      <w:tr w14:paraId="2F581F84">
        <w:tc>
          <w:tcPr>
            <w:tcW w:w="1020" w:type="dxa"/>
          </w:tcPr>
          <w:p w14:paraId="1A0F497D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7862ABA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如图所示任务航点1到2 航向角35°</w:t>
            </w:r>
          </w:p>
        </w:tc>
      </w:tr>
    </w:tbl>
    <w:p w14:paraId="7317014F">
      <w:r>
        <w:br w:type="page"/>
      </w:r>
    </w:p>
    <w:p w14:paraId="4E3B7FB4">
      <w:pPr>
        <w:spacing w:before="240" w:after="80"/>
      </w:pPr>
      <w:r>
        <w:rPr>
          <w:b/>
          <w:color w:val="505050"/>
          <w:sz w:val="20"/>
        </w:rPr>
        <w:t>第 115 页</w:t>
      </w:r>
    </w:p>
    <w:p w14:paraId="43EFE75F">
      <w:pPr>
        <w:spacing w:after="120"/>
      </w:pPr>
      <w:r>
        <w:rPr>
          <w:rFonts w:ascii="宋体" w:hAnsi="宋体"/>
          <w:b/>
          <w:sz w:val="22"/>
        </w:rPr>
        <w:t>江苏01考场地面站真题    |    日期：2026.04.22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4A3CB2E">
        <w:tc>
          <w:tcPr>
            <w:tcW w:w="1020" w:type="dxa"/>
          </w:tcPr>
          <w:p w14:paraId="09FD6A3B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1DBC47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现场环境等情况进行决定。于起飞点前规划一个等腰直角三角形并循 环执行，①②边长为a1,①③边长为a2,∠①为直角，航线相对地 面高度b，水平速度为℃，转弯方式为停止转弯，停留时间不作 要求；</w:t>
            </w:r>
          </w:p>
        </w:tc>
      </w:tr>
      <w:tr w14:paraId="78A9AB6D">
        <w:tc>
          <w:tcPr>
            <w:tcW w:w="1020" w:type="dxa"/>
          </w:tcPr>
          <w:p w14:paraId="67A6075B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BC244F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a1、a2值为30米，b值为30米，c值为3m/s。 (航线方位及各数值可由委任代表按实际情况进行调整，考题以 委任代表规定数值为准)</w:t>
            </w:r>
          </w:p>
        </w:tc>
      </w:tr>
      <w:tr w14:paraId="4D81525E">
        <w:tc>
          <w:tcPr>
            <w:tcW w:w="1020" w:type="dxa"/>
          </w:tcPr>
          <w:p w14:paraId="1BB7BC13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12829DE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N:36.1217° E:114.3247°</w:t>
            </w:r>
          </w:p>
        </w:tc>
      </w:tr>
      <w:tr w14:paraId="0C0CFEB1">
        <w:tc>
          <w:tcPr>
            <w:tcW w:w="1020" w:type="dxa"/>
          </w:tcPr>
          <w:p w14:paraId="64D40D24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3C6E642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无人机起飞先向NW飞 300米，再向SW飞500米 达到①点</w:t>
            </w:r>
          </w:p>
        </w:tc>
      </w:tr>
      <w:tr w14:paraId="6C1E501B">
        <w:tc>
          <w:tcPr>
            <w:tcW w:w="1020" w:type="dxa"/>
          </w:tcPr>
          <w:p w14:paraId="6E9D8206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358AA1F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③点位于②点西偏南 20°</w:t>
            </w:r>
          </w:p>
        </w:tc>
      </w:tr>
    </w:tbl>
    <w:p w14:paraId="62BE701F">
      <w:r>
        <w:br w:type="page"/>
      </w:r>
    </w:p>
    <w:p w14:paraId="64C84433">
      <w:pPr>
        <w:spacing w:before="240" w:after="80"/>
      </w:pPr>
      <w:r>
        <w:rPr>
          <w:b/>
          <w:color w:val="505050"/>
          <w:sz w:val="20"/>
        </w:rPr>
        <w:t>第 116 页</w:t>
      </w:r>
    </w:p>
    <w:p w14:paraId="423A1A9E">
      <w:pPr>
        <w:spacing w:after="120"/>
      </w:pPr>
      <w:r>
        <w:rPr>
          <w:rFonts w:ascii="宋体" w:hAnsi="宋体"/>
          <w:b/>
          <w:sz w:val="22"/>
        </w:rPr>
        <w:t>江苏01考场地面站真题    |    日期：2026.04.22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6943021">
        <w:tc>
          <w:tcPr>
            <w:tcW w:w="1020" w:type="dxa"/>
          </w:tcPr>
          <w:p w14:paraId="6B33B15A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9D1967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现场环境等情况进行决定。于起飞点前规划一个等边三角形并循环执 行，边长为a，航线相对地面高度为b，转弯方式为停止转弯，停 留时间不作要求；</w:t>
            </w:r>
          </w:p>
        </w:tc>
      </w:tr>
      <w:tr w14:paraId="7DECBD32">
        <w:tc>
          <w:tcPr>
            <w:tcW w:w="1020" w:type="dxa"/>
          </w:tcPr>
          <w:p w14:paraId="09524C8B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88A4CF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a值为30米，b值为30米。（航线方位及各数值可由 委任代表按实际情况进行调整，考题以委任代表规定数值为准)</w:t>
            </w:r>
          </w:p>
        </w:tc>
      </w:tr>
      <w:tr w14:paraId="20C3C27D">
        <w:tc>
          <w:tcPr>
            <w:tcW w:w="1020" w:type="dxa"/>
          </w:tcPr>
          <w:p w14:paraId="4A8F8078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610A01D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N:36.1217° E:114.3247°</w:t>
            </w:r>
          </w:p>
        </w:tc>
      </w:tr>
      <w:tr w14:paraId="35A8B5AB">
        <w:tc>
          <w:tcPr>
            <w:tcW w:w="1020" w:type="dxa"/>
          </w:tcPr>
          <w:p w14:paraId="6273FB6D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42A9B6B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无人机起飞先向NW飞 300米，再向SW飞500米 达到①点</w:t>
            </w:r>
          </w:p>
        </w:tc>
      </w:tr>
      <w:tr w14:paraId="584BD17F">
        <w:tc>
          <w:tcPr>
            <w:tcW w:w="1020" w:type="dxa"/>
          </w:tcPr>
          <w:p w14:paraId="122EBFCE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021BD4E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③点位于②点西偏南 20°</w:t>
            </w:r>
          </w:p>
        </w:tc>
      </w:tr>
    </w:tbl>
    <w:p w14:paraId="56091A9B">
      <w:r>
        <w:br w:type="page"/>
      </w:r>
    </w:p>
    <w:p w14:paraId="00751CC7">
      <w:pPr>
        <w:spacing w:before="240" w:after="80"/>
      </w:pPr>
      <w:r>
        <w:rPr>
          <w:b/>
          <w:color w:val="505050"/>
          <w:sz w:val="20"/>
        </w:rPr>
        <w:t>第 117 页</w:t>
      </w:r>
    </w:p>
    <w:p w14:paraId="7633B301">
      <w:pPr>
        <w:spacing w:after="120"/>
      </w:pPr>
      <w:r>
        <w:rPr>
          <w:rFonts w:ascii="宋体" w:hAnsi="宋体"/>
          <w:b/>
          <w:sz w:val="22"/>
        </w:rPr>
        <w:t>江苏01考场地面站真题    |    日期：2026.04.22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ACD08E0">
        <w:tc>
          <w:tcPr>
            <w:tcW w:w="1020" w:type="dxa"/>
          </w:tcPr>
          <w:p w14:paraId="4799D537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6C88BA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现场环境等情况进行决定。按图于起飞点前规划扫描航线。航线长度 为a,航线间隔为b,航线相对地面高度为c,水平速度为d,转弯 模式为停止转弯，停留时间不作要求；</w:t>
            </w:r>
          </w:p>
        </w:tc>
      </w:tr>
      <w:tr w14:paraId="2FB85D5B">
        <w:tc>
          <w:tcPr>
            <w:tcW w:w="1020" w:type="dxa"/>
          </w:tcPr>
          <w:p w14:paraId="5BEAF018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8CB72F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a值为30米（误差≤±3米），b值为10米，（误差 ≤±1米)，c为30m,d值为3m/s。 (航线方位及各数值 可由变任代表按实际情况进行调整，考题以委任代表规定数值为准)</w:t>
            </w:r>
          </w:p>
        </w:tc>
      </w:tr>
      <w:tr w14:paraId="2D5DE195">
        <w:tc>
          <w:tcPr>
            <w:tcW w:w="1020" w:type="dxa"/>
          </w:tcPr>
          <w:p w14:paraId="038A1F07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164DF72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起飞点经纬度： N:28°39'23”  E:115°56'32” </w:t>
            </w:r>
          </w:p>
        </w:tc>
      </w:tr>
      <w:tr w14:paraId="4483E0A0">
        <w:tc>
          <w:tcPr>
            <w:tcW w:w="1020" w:type="dxa"/>
          </w:tcPr>
          <w:p w14:paraId="003D9E9D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B7C6C2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无人机起飞先向 NE飞360米，再向SE 飞680米，达到①点 </w:t>
            </w:r>
          </w:p>
        </w:tc>
      </w:tr>
    </w:tbl>
    <w:p w14:paraId="1573CAFD">
      <w:r>
        <w:br w:type="page"/>
      </w:r>
    </w:p>
    <w:p w14:paraId="3B5EF4C3">
      <w:pPr>
        <w:spacing w:before="240" w:after="80"/>
      </w:pPr>
      <w:r>
        <w:rPr>
          <w:b/>
          <w:color w:val="505050"/>
          <w:sz w:val="20"/>
        </w:rPr>
        <w:t>第 118 页</w:t>
      </w:r>
    </w:p>
    <w:p w14:paraId="25681236">
      <w:pPr>
        <w:spacing w:after="120"/>
      </w:pPr>
      <w:r>
        <w:rPr>
          <w:rFonts w:ascii="宋体" w:hAnsi="宋体"/>
          <w:b/>
          <w:sz w:val="22"/>
        </w:rPr>
        <w:t>江苏01考场地面站真题    |    日期：2026.04.22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DDA3B20">
        <w:tc>
          <w:tcPr>
            <w:tcW w:w="1020" w:type="dxa"/>
          </w:tcPr>
          <w:p w14:paraId="2D47DAD8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83B55A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现场环境等情况进行决定。按图于起飞点前规划一个五边形并循环执 行，①②边及②③边的边长为a,∠②=∠④=∠①为90°，航线相 对地面高度为b，水平速度为c，转弯模式为停止转弯，各点停留 时间为e;</w:t>
            </w:r>
          </w:p>
        </w:tc>
      </w:tr>
      <w:tr w14:paraId="09AC6937">
        <w:tc>
          <w:tcPr>
            <w:tcW w:w="1020" w:type="dxa"/>
          </w:tcPr>
          <w:p w14:paraId="64CDAC6B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F612E1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a值为30米，b值为30米，c值为3m/s,e值 为2s。 (航线方位及各数值可由委任代表按实际情况进行调整， 考题以委任代表规定数值为准)</w:t>
            </w:r>
          </w:p>
        </w:tc>
      </w:tr>
      <w:tr w14:paraId="70B279BF">
        <w:tc>
          <w:tcPr>
            <w:tcW w:w="1020" w:type="dxa"/>
          </w:tcPr>
          <w:p w14:paraId="3C49F646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4551C12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N:28°39′23” E:115°5632"</w:t>
            </w:r>
          </w:p>
        </w:tc>
      </w:tr>
      <w:tr w14:paraId="1AC6CBF5">
        <w:tc>
          <w:tcPr>
            <w:tcW w:w="1020" w:type="dxa"/>
          </w:tcPr>
          <w:p w14:paraId="120E0A17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6C13820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无人机起飞先向NE飞 360米，再向SE飞680米 达到①点 SW</w:t>
            </w:r>
          </w:p>
        </w:tc>
      </w:tr>
    </w:tbl>
    <w:p w14:paraId="54DE3845">
      <w:r>
        <w:br w:type="page"/>
      </w:r>
    </w:p>
    <w:p w14:paraId="551C127D">
      <w:pPr>
        <w:spacing w:before="240" w:after="80"/>
      </w:pPr>
      <w:r>
        <w:rPr>
          <w:b/>
          <w:color w:val="505050"/>
          <w:sz w:val="20"/>
        </w:rPr>
        <w:t>第 119 页</w:t>
      </w:r>
    </w:p>
    <w:p w14:paraId="3FDC9477">
      <w:pPr>
        <w:spacing w:after="120"/>
      </w:pPr>
      <w:r>
        <w:rPr>
          <w:rFonts w:ascii="宋体" w:hAnsi="宋体"/>
          <w:b/>
          <w:sz w:val="22"/>
        </w:rPr>
        <w:t>江西02考场地面站真题    |    日期：2026.04.23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DC04C30">
        <w:tc>
          <w:tcPr>
            <w:tcW w:w="1020" w:type="dxa"/>
          </w:tcPr>
          <w:p w14:paraId="1686A3B3">
            <w:pPr>
              <w:spacing w:after="0" w:line="240" w:lineRule="auto"/>
              <w:jc w:val="right"/>
            </w:pPr>
            <w:r>
              <w:rPr>
                <w:sz w:val="18"/>
              </w:rPr>
              <w:t>(一）</w:t>
            </w:r>
          </w:p>
        </w:tc>
        <w:tc>
          <w:tcPr>
            <w:tcW w:w="8050" w:type="dxa"/>
          </w:tcPr>
          <w:p w14:paraId="30CF2AE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规划一个闭合等腰直角三角形，闭合点高度与①号点保持一致，不 循环执行，①②边长为a1，①③边长为a2,∠①为直角，航点相对地面高度为 b,水平速度为c,垂直速度为d，转弯方式为停止转弯，停留时间5S;</w:t>
            </w:r>
          </w:p>
        </w:tc>
      </w:tr>
      <w:tr w14:paraId="7CF321DA">
        <w:tc>
          <w:tcPr>
            <w:tcW w:w="1020" w:type="dxa"/>
          </w:tcPr>
          <w:p w14:paraId="0C40C12C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C4CB39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a1、a2值为50米，b值为50米，c值为3m/s,d值为2m/s。</w:t>
            </w:r>
          </w:p>
        </w:tc>
      </w:tr>
      <w:tr w14:paraId="4A9C6144">
        <w:tc>
          <w:tcPr>
            <w:tcW w:w="1020" w:type="dxa"/>
          </w:tcPr>
          <w:p w14:paraId="4E465BA7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49A8287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N:22°19′03” E:114°16'02”</w:t>
            </w:r>
          </w:p>
        </w:tc>
      </w:tr>
      <w:tr w14:paraId="38C07AA4">
        <w:tc>
          <w:tcPr>
            <w:tcW w:w="1020" w:type="dxa"/>
          </w:tcPr>
          <w:p w14:paraId="1671E24D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1925FA3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 飞机不能由起飞点直 飞任务航线的航点1， 需先向NE方向平飞 1000米，再向SE方向 平飞500米，到达任务 航线的航点1。</w:t>
            </w:r>
          </w:p>
        </w:tc>
      </w:tr>
      <w:tr w14:paraId="15DE3421">
        <w:tc>
          <w:tcPr>
            <w:tcW w:w="1020" w:type="dxa"/>
          </w:tcPr>
          <w:p w14:paraId="6F767EBC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4E52B35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航点3位于航点2 南偏东25°</w:t>
            </w:r>
          </w:p>
        </w:tc>
      </w:tr>
    </w:tbl>
    <w:p w14:paraId="6885EE44">
      <w:r>
        <w:br w:type="page"/>
      </w:r>
    </w:p>
    <w:p w14:paraId="38DE98C3">
      <w:pPr>
        <w:spacing w:before="240" w:after="80"/>
      </w:pPr>
      <w:r>
        <w:rPr>
          <w:b/>
          <w:color w:val="505050"/>
          <w:sz w:val="20"/>
        </w:rPr>
        <w:t>第 120 页</w:t>
      </w:r>
    </w:p>
    <w:p w14:paraId="7788CD94">
      <w:pPr>
        <w:spacing w:after="120"/>
      </w:pPr>
      <w:r>
        <w:rPr>
          <w:rFonts w:ascii="宋体" w:hAnsi="宋体"/>
          <w:b/>
          <w:sz w:val="22"/>
        </w:rPr>
        <w:t>江西02考场地面站真题    |    日期：2026.04.23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B742503">
        <w:tc>
          <w:tcPr>
            <w:tcW w:w="1020" w:type="dxa"/>
          </w:tcPr>
          <w:p w14:paraId="6A6A018E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57FEB9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按图规划一个闭合的任务航线不循环执行，闭合点高度 与①号点保持一致，①③、②③、②④、①④边长为300米，①点相 对地面高度为a，②点相对地面高度为b,③点相对地面高度为c, ④点相对地面高度为d，水平速度为e，垂直速度为f，转弯模式 为停止转弯，停留时间4s;</w:t>
            </w:r>
          </w:p>
        </w:tc>
      </w:tr>
      <w:tr w14:paraId="6F06AABF">
        <w:tc>
          <w:tcPr>
            <w:tcW w:w="1020" w:type="dxa"/>
          </w:tcPr>
          <w:p w14:paraId="3CFAF5C0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E134C3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a值为30米，b值为35米，c值为40m,d值为25m, e值为2m/s,f值为2m/s。</w:t>
            </w:r>
          </w:p>
        </w:tc>
      </w:tr>
      <w:tr w14:paraId="7334C38E">
        <w:tc>
          <w:tcPr>
            <w:tcW w:w="1020" w:type="dxa"/>
          </w:tcPr>
          <w:p w14:paraId="3D45B517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1903FB2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N:22°09'10” E:114°26′52”</w:t>
            </w:r>
          </w:p>
        </w:tc>
      </w:tr>
      <w:tr w14:paraId="5A1A4096">
        <w:tc>
          <w:tcPr>
            <w:tcW w:w="1020" w:type="dxa"/>
          </w:tcPr>
          <w:p w14:paraId="5F186D14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45EFA63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 能由起飞点直飞任务航线的 航点1，需由起飞点起飞先向 南方向平飞800米，再向西方 向平飞400米，到达任务航线 的航点1。</w:t>
            </w:r>
          </w:p>
        </w:tc>
      </w:tr>
      <w:tr w14:paraId="171CA087">
        <w:tc>
          <w:tcPr>
            <w:tcW w:w="1020" w:type="dxa"/>
          </w:tcPr>
          <w:p w14:paraId="241EA4FD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3DFD9F0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如图所以任务航点2位于 航点1南偏西15°</w:t>
            </w:r>
          </w:p>
        </w:tc>
      </w:tr>
    </w:tbl>
    <w:p w14:paraId="60263FF8">
      <w:r>
        <w:br w:type="page"/>
      </w:r>
    </w:p>
    <w:p w14:paraId="694EA2F8">
      <w:pPr>
        <w:spacing w:before="240" w:after="80"/>
      </w:pPr>
      <w:r>
        <w:rPr>
          <w:b/>
          <w:color w:val="505050"/>
          <w:sz w:val="20"/>
        </w:rPr>
        <w:t>第 121 页</w:t>
      </w:r>
    </w:p>
    <w:p w14:paraId="461DBD61">
      <w:pPr>
        <w:spacing w:after="120"/>
      </w:pPr>
      <w:r>
        <w:rPr>
          <w:rFonts w:ascii="宋体" w:hAnsi="宋体"/>
          <w:b/>
          <w:sz w:val="22"/>
        </w:rPr>
        <w:t>重床02考场地面站真题    |    日期：2026.04.25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366E8AD">
        <w:tc>
          <w:tcPr>
            <w:tcW w:w="1020" w:type="dxa"/>
          </w:tcPr>
          <w:p w14:paraId="639263A5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1FB141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规划一个闭合六边形并循环执行，边长为a,①②③航点 相对地面高度为b，④⑤⑥航点相对地面高度为c，水平速度为d, 垂直速度为e,转弯方式为协调转弯；</w:t>
            </w:r>
          </w:p>
        </w:tc>
      </w:tr>
      <w:tr w14:paraId="133E0EE5">
        <w:tc>
          <w:tcPr>
            <w:tcW w:w="1020" w:type="dxa"/>
          </w:tcPr>
          <w:p w14:paraId="0602C09C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AF8156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a值为500米，b值为30米，c值为25m,d值为4m/s, e值为2m/s。</w:t>
            </w:r>
          </w:p>
        </w:tc>
      </w:tr>
      <w:tr w14:paraId="562C4960">
        <w:tc>
          <w:tcPr>
            <w:tcW w:w="1020" w:type="dxa"/>
          </w:tcPr>
          <w:p w14:paraId="0AD76E5D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268AB88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起飞点经纬度： N:31°09′16”E:111°20'03" </w:t>
            </w:r>
          </w:p>
        </w:tc>
      </w:tr>
      <w:tr w14:paraId="6C27D846">
        <w:tc>
          <w:tcPr>
            <w:tcW w:w="1020" w:type="dxa"/>
          </w:tcPr>
          <w:p w14:paraId="7362CE1A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101FAD0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 机不能由起飞点直飞任务航线的航点1，需先向 NE方向平飞370米</w:t>
            </w:r>
            <w:r>
              <w:rPr>
                <w:rFonts w:hint="eastAsia" w:ascii="宋体" w:hAnsi="宋体" w:eastAsia="宋体"/>
                <w:sz w:val="19"/>
                <w:lang w:eastAsia="zh-CN"/>
              </w:rPr>
              <w:t>，</w:t>
            </w:r>
            <w:r>
              <w:rPr>
                <w:rFonts w:ascii="宋体" w:hAnsi="宋体"/>
                <w:sz w:val="19"/>
              </w:rPr>
              <w:t>再 向NW方向平飞560米，到达任务航线的航点1</w:t>
            </w:r>
          </w:p>
        </w:tc>
      </w:tr>
      <w:tr w14:paraId="5B4FD6DE">
        <w:tc>
          <w:tcPr>
            <w:tcW w:w="1020" w:type="dxa"/>
          </w:tcPr>
          <w:p w14:paraId="7E2D7DDC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114A251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当地风向：</w:t>
            </w:r>
            <w:r>
              <w:rPr>
                <w:rFonts w:hint="eastAsia" w:ascii="宋体" w:hAnsi="宋体" w:eastAsia="宋体"/>
                <w:sz w:val="19"/>
                <w:lang w:val="en-US" w:eastAsia="zh-CN"/>
              </w:rPr>
              <w:t>SW</w:t>
            </w:r>
            <w:r>
              <w:rPr>
                <w:rFonts w:ascii="宋体" w:hAnsi="宋体"/>
                <w:sz w:val="19"/>
              </w:rPr>
              <w:t xml:space="preserve">,航 点3→2航向为逆风 </w:t>
            </w:r>
          </w:p>
        </w:tc>
      </w:tr>
    </w:tbl>
    <w:p w14:paraId="4B121334">
      <w:r>
        <w:br w:type="page"/>
      </w:r>
    </w:p>
    <w:p w14:paraId="0E475BEE">
      <w:pPr>
        <w:spacing w:before="240" w:after="80"/>
      </w:pPr>
      <w:r>
        <w:rPr>
          <w:b/>
          <w:color w:val="505050"/>
          <w:sz w:val="20"/>
        </w:rPr>
        <w:t>第 122 页</w:t>
      </w:r>
    </w:p>
    <w:p w14:paraId="0F00B71C">
      <w:pPr>
        <w:spacing w:after="120"/>
      </w:pPr>
      <w:r>
        <w:rPr>
          <w:rFonts w:ascii="宋体" w:hAnsi="宋体"/>
          <w:b/>
          <w:sz w:val="22"/>
        </w:rPr>
        <w:t>重庆02考场地面站真题    |    日期：2026.04.25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E2C727D">
        <w:tc>
          <w:tcPr>
            <w:tcW w:w="1020" w:type="dxa"/>
          </w:tcPr>
          <w:p w14:paraId="6507DB88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883490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按图规划一个闭合的任务航线并循环执行，①③、②③、 ②④、①④边长为300米，①点相对地面高度为a,②点相对地面高 度为b，③点相对地面高度为c，④点相对地面高度为d，水平速 度为e,垂直速度为f，转弯模式为停止转弯，停留时间6s(或13s)；</w:t>
            </w:r>
          </w:p>
        </w:tc>
      </w:tr>
      <w:tr w14:paraId="3D302193">
        <w:tc>
          <w:tcPr>
            <w:tcW w:w="1020" w:type="dxa"/>
          </w:tcPr>
          <w:p w14:paraId="43242FAE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82C1BC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a值为21米，b值为23米，c值为25m,d值为27m, e值为6m/s,f值为3m/s。</w:t>
            </w:r>
          </w:p>
        </w:tc>
      </w:tr>
      <w:tr w14:paraId="3B8ED45A">
        <w:tc>
          <w:tcPr>
            <w:tcW w:w="1020" w:type="dxa"/>
          </w:tcPr>
          <w:p w14:paraId="4484D558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0736035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N:35.6344°  E:106.6752°</w:t>
            </w:r>
          </w:p>
        </w:tc>
      </w:tr>
      <w:tr w14:paraId="30913A5E">
        <w:tc>
          <w:tcPr>
            <w:tcW w:w="1020" w:type="dxa"/>
          </w:tcPr>
          <w:p w14:paraId="28B1AE5B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611BF58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 机不能由起飞点直飞任 务航线的航点1，需先向 务航线的航点1，需先向 SW方向平飞480米，再 向 NW方向平飞660米， 到达任务航线的航点1</w:t>
            </w:r>
          </w:p>
        </w:tc>
      </w:tr>
      <w:tr w14:paraId="4DDCA460">
        <w:tc>
          <w:tcPr>
            <w:tcW w:w="1020" w:type="dxa"/>
          </w:tcPr>
          <w:p w14:paraId="515E134B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3BBCED8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当地风向：SE,航 点3→2航向为顺风</w:t>
            </w:r>
          </w:p>
        </w:tc>
      </w:tr>
    </w:tbl>
    <w:p w14:paraId="5F11EAB7">
      <w:r>
        <w:br w:type="page"/>
      </w:r>
    </w:p>
    <w:p w14:paraId="4118BCBB">
      <w:pPr>
        <w:spacing w:before="240" w:after="80"/>
      </w:pPr>
      <w:r>
        <w:rPr>
          <w:b/>
          <w:color w:val="505050"/>
          <w:sz w:val="20"/>
        </w:rPr>
        <w:t>第 123 页</w:t>
      </w:r>
    </w:p>
    <w:p w14:paraId="7BD1FB5B">
      <w:pPr>
        <w:spacing w:after="120"/>
      </w:pPr>
      <w:r>
        <w:rPr>
          <w:rFonts w:ascii="宋体" w:hAnsi="宋体"/>
          <w:b/>
          <w:sz w:val="22"/>
        </w:rPr>
        <w:t>河北04考场地面站真题    |    日期：2026.04.25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3C53A07">
        <w:tc>
          <w:tcPr>
            <w:tcW w:w="1020" w:type="dxa"/>
          </w:tcPr>
          <w:p w14:paraId="7722F74E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80AD16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规划一个闭合等边三角形并循环执行，边长为，所有航线相对地 面高度为b，水平速度为c，垂直速度为d，转弯方式为停止转弯，停留时间 为f;</w:t>
            </w:r>
          </w:p>
        </w:tc>
      </w:tr>
      <w:tr w14:paraId="05AF80BD">
        <w:tc>
          <w:tcPr>
            <w:tcW w:w="1020" w:type="dxa"/>
          </w:tcPr>
          <w:p w14:paraId="48696227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0FC5F2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a值为100米，b值为50米，c值为5m/s,d值为2m/s,f值为 8So</w:t>
            </w:r>
          </w:p>
        </w:tc>
      </w:tr>
      <w:tr w14:paraId="02DB53F0">
        <w:tc>
          <w:tcPr>
            <w:tcW w:w="1020" w:type="dxa"/>
          </w:tcPr>
          <w:p w14:paraId="02D8E283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28F7202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A点经纬度： N:28°19'03” E:115°16′02”</w:t>
            </w:r>
          </w:p>
        </w:tc>
      </w:tr>
      <w:tr w14:paraId="39EA93AA">
        <w:tc>
          <w:tcPr>
            <w:tcW w:w="1020" w:type="dxa"/>
          </w:tcPr>
          <w:p w14:paraId="28D21AB0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3FCF5B6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 机不能由起飞点直飞任 务航线的航点1，需先向 SE方向平飞1000米到达 A航点，再向SW方向平 飞500米，到达任务航线 的航点1。</w:t>
            </w:r>
          </w:p>
        </w:tc>
      </w:tr>
      <w:tr w14:paraId="77FF7054">
        <w:tc>
          <w:tcPr>
            <w:tcW w:w="1020" w:type="dxa"/>
          </w:tcPr>
          <w:p w14:paraId="792B28E2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7EDE242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航点3位于航点2南 偏西25</w:t>
            </w:r>
          </w:p>
        </w:tc>
      </w:tr>
    </w:tbl>
    <w:p w14:paraId="6C937598">
      <w:r>
        <w:br w:type="page"/>
      </w:r>
    </w:p>
    <w:p w14:paraId="4C2104AD">
      <w:pPr>
        <w:spacing w:before="240" w:after="80"/>
      </w:pPr>
      <w:r>
        <w:rPr>
          <w:b/>
          <w:color w:val="505050"/>
          <w:sz w:val="20"/>
        </w:rPr>
        <w:t>第 124 页</w:t>
      </w:r>
    </w:p>
    <w:p w14:paraId="29CF40E7">
      <w:pPr>
        <w:spacing w:after="120"/>
      </w:pPr>
      <w:r>
        <w:rPr>
          <w:rFonts w:ascii="宋体" w:hAnsi="宋体"/>
          <w:b/>
          <w:sz w:val="22"/>
        </w:rPr>
        <w:t>河北04考场地面站真题    |    日期：2026.04.25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449F53C">
        <w:tc>
          <w:tcPr>
            <w:tcW w:w="1020" w:type="dxa"/>
          </w:tcPr>
          <w:p w14:paraId="7EA30097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5F97AB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按图规划一个闭合的任务航线不循环执行，①③、②③、 ②④、①④边长为300米，①点相对地面高度为a,②点相对地面高 度为b，③点相对地面高度为c,④点相对地面高度为d，水平速 度为e，垂直速度为f，转弯模式为停止转弯，停留时间4s;</w:t>
            </w:r>
          </w:p>
        </w:tc>
      </w:tr>
      <w:tr w14:paraId="71EC54DE">
        <w:tc>
          <w:tcPr>
            <w:tcW w:w="1020" w:type="dxa"/>
          </w:tcPr>
          <w:p w14:paraId="166E6C5D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3571F1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a值为30米，b值为35米，c值为40m,d值为25m, e值为2m/s,f值为2m/s。</w:t>
            </w:r>
          </w:p>
        </w:tc>
      </w:tr>
      <w:tr w14:paraId="7E26B609">
        <w:tc>
          <w:tcPr>
            <w:tcW w:w="1020" w:type="dxa"/>
          </w:tcPr>
          <w:p w14:paraId="05DE8DEE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66359DF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N:28°09'10" E:115°26′52”</w:t>
            </w:r>
          </w:p>
        </w:tc>
      </w:tr>
      <w:tr w14:paraId="0E9364BB">
        <w:tc>
          <w:tcPr>
            <w:tcW w:w="1020" w:type="dxa"/>
          </w:tcPr>
          <w:p w14:paraId="763CD949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21AB4FF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 能由起飞点直飞任务航线的 航点1，需由起飞点起飞先向 西南方向平飞1200米，再向 东南方向平飞500米，到达任 务航线的航点1。</w:t>
            </w:r>
          </w:p>
        </w:tc>
      </w:tr>
      <w:tr w14:paraId="52F8E42A">
        <w:tc>
          <w:tcPr>
            <w:tcW w:w="1020" w:type="dxa"/>
          </w:tcPr>
          <w:p w14:paraId="7C45ECD0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7B1719A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如图所示任务航点4到3 航向角北偏东25°</w:t>
            </w:r>
          </w:p>
        </w:tc>
      </w:tr>
    </w:tbl>
    <w:p w14:paraId="5C78B218">
      <w:r>
        <w:br w:type="page"/>
      </w:r>
    </w:p>
    <w:p w14:paraId="5151DD06">
      <w:pPr>
        <w:spacing w:before="240" w:after="80"/>
      </w:pPr>
      <w:r>
        <w:rPr>
          <w:b/>
          <w:color w:val="505050"/>
          <w:sz w:val="20"/>
        </w:rPr>
        <w:t>第 125 页</w:t>
      </w:r>
    </w:p>
    <w:p w14:paraId="08887346">
      <w:pPr>
        <w:spacing w:after="120"/>
      </w:pPr>
      <w:r>
        <w:rPr>
          <w:rFonts w:ascii="宋体" w:hAnsi="宋体"/>
          <w:b/>
          <w:sz w:val="22"/>
        </w:rPr>
        <w:t>湖北01考场地面站真题    |    日期：2026.04.26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B471FFE">
        <w:tc>
          <w:tcPr>
            <w:tcW w:w="1020" w:type="dxa"/>
          </w:tcPr>
          <w:p w14:paraId="6A1A62C0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11F36F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规划一个闭合六边形并循环执行，边长为a,①②③航点 相对地面高度为b,④⑤⑥航点相对地面高度为c，水平速度为d, 垂直速度为e,转弯方式为停止转弯，各点停留时间为f;</w:t>
            </w:r>
          </w:p>
        </w:tc>
      </w:tr>
      <w:tr w14:paraId="0A682691">
        <w:tc>
          <w:tcPr>
            <w:tcW w:w="1020" w:type="dxa"/>
          </w:tcPr>
          <w:p w14:paraId="72CC522D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A4C942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a值为300米，b值为30米，c值为25m,d值为4m/s, e值为2m/s,f值为2s。</w:t>
            </w:r>
          </w:p>
        </w:tc>
      </w:tr>
      <w:tr w14:paraId="3801F206">
        <w:tc>
          <w:tcPr>
            <w:tcW w:w="1020" w:type="dxa"/>
          </w:tcPr>
          <w:p w14:paraId="7705414D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2078B34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N:27°46′36” E:123°12'17”</w:t>
            </w:r>
          </w:p>
        </w:tc>
      </w:tr>
      <w:tr w14:paraId="5F46E8B5">
        <w:tc>
          <w:tcPr>
            <w:tcW w:w="1020" w:type="dxa"/>
          </w:tcPr>
          <w:p w14:paraId="7ACB87E8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B58F8C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空域限制：起飞后需向SW 方向平飞600米，再向SE方向 平飞800米，到达任务航点1。</w:t>
            </w:r>
          </w:p>
        </w:tc>
      </w:tr>
    </w:tbl>
    <w:p w14:paraId="6832C05F">
      <w:r>
        <w:br w:type="page"/>
      </w:r>
    </w:p>
    <w:p w14:paraId="109FE902">
      <w:pPr>
        <w:spacing w:before="240" w:after="80"/>
      </w:pPr>
      <w:r>
        <w:rPr>
          <w:b/>
          <w:color w:val="505050"/>
          <w:sz w:val="20"/>
        </w:rPr>
        <w:t>第 126 页</w:t>
      </w:r>
    </w:p>
    <w:p w14:paraId="6F4FC1C0">
      <w:pPr>
        <w:spacing w:after="120"/>
      </w:pPr>
      <w:r>
        <w:rPr>
          <w:rFonts w:ascii="宋体" w:hAnsi="宋体"/>
          <w:b/>
          <w:sz w:val="22"/>
        </w:rPr>
        <w:t>贵州01考场地面站真题    |    日期：2026.04.27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6DD9BE2">
        <w:tc>
          <w:tcPr>
            <w:tcW w:w="1020" w:type="dxa"/>
          </w:tcPr>
          <w:p w14:paraId="27C2978F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D54915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按图规划一个闭合的任务航线单次任务，①③、②③、 ②④、①④边长为300米，①点相对地面高度为a,②点相对地面高 度为b,③点相对地面高度为c，④点相对地面高度为d，水平速 度为e，垂直速度为f，转弯模式为协调转弯；</w:t>
            </w:r>
          </w:p>
        </w:tc>
      </w:tr>
      <w:tr w14:paraId="51D63573">
        <w:tc>
          <w:tcPr>
            <w:tcW w:w="1020" w:type="dxa"/>
          </w:tcPr>
          <w:p w14:paraId="213723D2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B411C7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a值为23米，b值为26米，c值为25m,d值为24m, e值为4m/s,f值为2m/s。</w:t>
            </w:r>
          </w:p>
        </w:tc>
      </w:tr>
      <w:tr w14:paraId="65552C68">
        <w:tc>
          <w:tcPr>
            <w:tcW w:w="1020" w:type="dxa"/>
          </w:tcPr>
          <w:p w14:paraId="6835E36C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523EBED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N:21°42'19" E:118°33'51"</w:t>
            </w:r>
          </w:p>
        </w:tc>
      </w:tr>
      <w:tr w14:paraId="07DD20AD">
        <w:tc>
          <w:tcPr>
            <w:tcW w:w="1020" w:type="dxa"/>
          </w:tcPr>
          <w:p w14:paraId="56A054AF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71B74E4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 能由起飞点直飞任务航线的 第一个航点，需由起飞点起 飞先向SW方向平飞1900米， 再向N方向平飞500米，到 达任务航线的第一个航点。</w:t>
            </w:r>
          </w:p>
        </w:tc>
      </w:tr>
      <w:tr w14:paraId="65AC3B0D">
        <w:tc>
          <w:tcPr>
            <w:tcW w:w="1020" w:type="dxa"/>
          </w:tcPr>
          <w:p w14:paraId="63CEFAB6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6360E84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如图所示任务航点的第1 个航点到任务航线的第2个航 点航向角45°</w:t>
            </w:r>
          </w:p>
        </w:tc>
      </w:tr>
    </w:tbl>
    <w:p w14:paraId="3716195F">
      <w:r>
        <w:br w:type="page"/>
      </w:r>
    </w:p>
    <w:p w14:paraId="2FCB4D09">
      <w:pPr>
        <w:spacing w:before="240" w:after="80"/>
      </w:pPr>
      <w:r>
        <w:rPr>
          <w:b/>
          <w:color w:val="505050"/>
          <w:sz w:val="20"/>
        </w:rPr>
        <w:t>第 127 页</w:t>
      </w:r>
    </w:p>
    <w:p w14:paraId="19DD3F68">
      <w:pPr>
        <w:spacing w:after="120"/>
      </w:pPr>
      <w:r>
        <w:rPr>
          <w:rFonts w:ascii="宋体" w:hAnsi="宋体"/>
          <w:b/>
          <w:sz w:val="22"/>
        </w:rPr>
        <w:t>广西01考场地面站真题    |    日期：2026.04.27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2EB82B4">
        <w:tc>
          <w:tcPr>
            <w:tcW w:w="1020" w:type="dxa"/>
          </w:tcPr>
          <w:p w14:paraId="19A49E06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5B573A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现场环境等情况进行决定。于起飞点前规划一个等边三角形并循环执 行，边长为a，航线相对地面高度为b，水平速度为c,垂直速度为 d,转弯方式为停止转弯，停留时间5s;</w:t>
            </w:r>
          </w:p>
        </w:tc>
      </w:tr>
      <w:tr w14:paraId="0DE34D18">
        <w:tc>
          <w:tcPr>
            <w:tcW w:w="1020" w:type="dxa"/>
          </w:tcPr>
          <w:p w14:paraId="3B79831A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DC16F1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a值建议为50米，b值建议为50米，c值建议为3m/s, d值建议为2m/s。(航线方位及各数值可由委任代表按实际情况进 行调整，考题以委任代表规定数值为准)</w:t>
            </w:r>
          </w:p>
        </w:tc>
      </w:tr>
      <w:tr w14:paraId="43F941F7">
        <w:tc>
          <w:tcPr>
            <w:tcW w:w="1020" w:type="dxa"/>
          </w:tcPr>
          <w:p w14:paraId="58355129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3ECC65F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N:22°57'53" E:108°25′38"</w:t>
            </w:r>
          </w:p>
        </w:tc>
      </w:tr>
      <w:tr w14:paraId="4FE30F77">
        <w:tc>
          <w:tcPr>
            <w:tcW w:w="1020" w:type="dxa"/>
          </w:tcPr>
          <w:p w14:paraId="159DCD6B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3E79260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 能由起飞点直飞任务航线的 航点1，需由起飞点起飞先向 W方向平飞600米，再向S 方向平飞300米，到达图形1 号点。</w:t>
            </w:r>
          </w:p>
        </w:tc>
      </w:tr>
      <w:tr w14:paraId="08E5A071">
        <w:tc>
          <w:tcPr>
            <w:tcW w:w="1020" w:type="dxa"/>
          </w:tcPr>
          <w:p w14:paraId="489C937D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0E94439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图形中③到②为顺风 本场风向南偏东10°</w:t>
            </w:r>
          </w:p>
        </w:tc>
      </w:tr>
    </w:tbl>
    <w:p w14:paraId="3F0100B4">
      <w:r>
        <w:br w:type="page"/>
      </w:r>
    </w:p>
    <w:p w14:paraId="31525235">
      <w:pPr>
        <w:spacing w:before="240" w:after="80"/>
      </w:pPr>
      <w:r>
        <w:rPr>
          <w:b/>
          <w:color w:val="505050"/>
          <w:sz w:val="20"/>
        </w:rPr>
        <w:t>第 128 页</w:t>
      </w:r>
    </w:p>
    <w:p w14:paraId="35D1D20D">
      <w:pPr>
        <w:spacing w:after="120"/>
      </w:pPr>
      <w:r>
        <w:rPr>
          <w:rFonts w:ascii="宋体" w:hAnsi="宋体"/>
          <w:b/>
          <w:sz w:val="22"/>
        </w:rPr>
        <w:t>广西01考场地面站真题    |    日期：2026.04.27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F6B9424">
        <w:tc>
          <w:tcPr>
            <w:tcW w:w="1020" w:type="dxa"/>
          </w:tcPr>
          <w:p w14:paraId="5B1B0A6F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263186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现场环境等情况进行决定。按图于起飞点前规划一个四边形并循环执 行，①②边、②③边边长为a，③④边边长为b，∠②=∠③=90 航线相对地面高度为c，水平速度为d，垂直速度为e，转弯模式为 停止转弯，停留时间5S;</w:t>
            </w:r>
          </w:p>
        </w:tc>
      </w:tr>
      <w:tr w14:paraId="13F696D8">
        <w:tc>
          <w:tcPr>
            <w:tcW w:w="1020" w:type="dxa"/>
          </w:tcPr>
          <w:p w14:paraId="2ACF162B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3A5A79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a值建议为200米，b值建议为300米，c值建议为300m, d值建议为3m/s,e值建议为2m/s。(航线方位及各数值可由委 任代表按实际情况进行调整，考题以委任代表规定数值为准)</w:t>
            </w:r>
          </w:p>
        </w:tc>
      </w:tr>
      <w:tr w14:paraId="2DE5EDF9">
        <w:tc>
          <w:tcPr>
            <w:tcW w:w="1020" w:type="dxa"/>
          </w:tcPr>
          <w:p w14:paraId="4FBA3C28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1F9229D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N:22°57'53” E:108°25′38"</w:t>
            </w:r>
          </w:p>
        </w:tc>
      </w:tr>
      <w:tr w14:paraId="7435C9ED">
        <w:tc>
          <w:tcPr>
            <w:tcW w:w="1020" w:type="dxa"/>
          </w:tcPr>
          <w:p w14:paraId="0E0BB160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5CE09C7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 能由起飞点直飞任务航线的 航点1，需由起飞点起飞先向 W方向平飞600米，再向S 方向平飞300米，到达图形1 号点。</w:t>
            </w:r>
          </w:p>
        </w:tc>
      </w:tr>
      <w:tr w14:paraId="1C359A8F">
        <w:tc>
          <w:tcPr>
            <w:tcW w:w="1020" w:type="dxa"/>
          </w:tcPr>
          <w:p w14:paraId="6505D5C0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67EFDA9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图形中3到2为顺风 本场风向南偏东10°</w:t>
            </w:r>
          </w:p>
        </w:tc>
      </w:tr>
    </w:tbl>
    <w:p w14:paraId="68EE7C0D">
      <w:r>
        <w:br w:type="page"/>
      </w:r>
    </w:p>
    <w:p w14:paraId="3A237F01">
      <w:pPr>
        <w:spacing w:before="240" w:after="80"/>
      </w:pPr>
      <w:r>
        <w:rPr>
          <w:b/>
          <w:color w:val="505050"/>
          <w:sz w:val="20"/>
        </w:rPr>
        <w:t>第 129 页</w:t>
      </w:r>
    </w:p>
    <w:p w14:paraId="5E5175BC">
      <w:pPr>
        <w:spacing w:after="120"/>
      </w:pPr>
      <w:r>
        <w:rPr>
          <w:rFonts w:ascii="宋体" w:hAnsi="宋体"/>
          <w:b/>
          <w:sz w:val="22"/>
        </w:rPr>
        <w:t>广西01考场地面站真题    |    日期：2026.04.27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4E8E9B6">
        <w:tc>
          <w:tcPr>
            <w:tcW w:w="1020" w:type="dxa"/>
          </w:tcPr>
          <w:p w14:paraId="6BB8371A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087D5E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现场环境等情况进行决定。按图于起飞点前规划一个闭合图形并循环 执行，各点之间距离不小于50米，①点相对于地面高度为a,②点相 对地面高度为b,③点相对地面高度为c,④点相对地面高度为d, 水平速度为e，垂直速度为f，转弯模式为停止转弯，停留时间2s;</w:t>
            </w:r>
          </w:p>
        </w:tc>
      </w:tr>
      <w:tr w14:paraId="4E229824">
        <w:tc>
          <w:tcPr>
            <w:tcW w:w="1020" w:type="dxa"/>
          </w:tcPr>
          <w:p w14:paraId="0717CEAA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D9AA86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a值建议为20米，b值建议为25米，c值建议为30m, d值建议为20m，e值建议为2m/s,f值建议为2m/s。(航线方位 及各数值可由委任代表按实际情况进行调整，考题以委任代表规定数 值为准)</w:t>
            </w:r>
          </w:p>
        </w:tc>
      </w:tr>
      <w:tr w14:paraId="5A70C871">
        <w:tc>
          <w:tcPr>
            <w:tcW w:w="1020" w:type="dxa"/>
          </w:tcPr>
          <w:p w14:paraId="0E0D36D9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3C65F29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N:22°57'53” E:108°25'38”</w:t>
            </w:r>
          </w:p>
        </w:tc>
      </w:tr>
      <w:tr w14:paraId="0DB445C6">
        <w:tc>
          <w:tcPr>
            <w:tcW w:w="1020" w:type="dxa"/>
          </w:tcPr>
          <w:p w14:paraId="5C22CBB8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6FC3D95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 能由起飞点直飞任务航线的 航点1，需由起飞点起飞先向 W方向平飞600米，再向S 方向平飞300米，到达图形1 号点。</w:t>
            </w:r>
          </w:p>
        </w:tc>
      </w:tr>
      <w:tr w14:paraId="519BB3E0">
        <w:tc>
          <w:tcPr>
            <w:tcW w:w="1020" w:type="dxa"/>
          </w:tcPr>
          <w:p w14:paraId="73EFB587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622F42C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图形中③到②为顺风 本场风向南偏东10°</w:t>
            </w:r>
          </w:p>
        </w:tc>
      </w:tr>
    </w:tbl>
    <w:p w14:paraId="44EFFA60">
      <w:r>
        <w:br w:type="page"/>
      </w:r>
    </w:p>
    <w:p w14:paraId="17EE4393">
      <w:pPr>
        <w:spacing w:before="240" w:after="80"/>
      </w:pPr>
      <w:r>
        <w:rPr>
          <w:b/>
          <w:color w:val="505050"/>
          <w:sz w:val="20"/>
        </w:rPr>
        <w:t>第 130 页</w:t>
      </w:r>
    </w:p>
    <w:p w14:paraId="7B3C9903">
      <w:pPr>
        <w:spacing w:after="120"/>
      </w:pPr>
      <w:r>
        <w:rPr>
          <w:rFonts w:ascii="宋体" w:hAnsi="宋体"/>
          <w:b/>
          <w:sz w:val="22"/>
        </w:rPr>
        <w:t>安徽01考场地面站真题    |    日期：2026.04.28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C48B034">
        <w:tc>
          <w:tcPr>
            <w:tcW w:w="1020" w:type="dxa"/>
          </w:tcPr>
          <w:p w14:paraId="6C81D027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AC42C8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 据现场环境等情况进行决定。按图规划一个闭合的任务航线不循环 执行，①③、②③、②④、①④边长为100米，①点相对地面高度为 a,②点相对地面高度为b,③点相对地面高度为c，④点相对地面 高度为d，水平速度为e，垂直速度为f，转弯模式为停止转弯， 停留时间2s;</w:t>
            </w:r>
          </w:p>
        </w:tc>
      </w:tr>
      <w:tr w14:paraId="5943388D">
        <w:tc>
          <w:tcPr>
            <w:tcW w:w="1020" w:type="dxa"/>
          </w:tcPr>
          <w:p w14:paraId="1AC197A3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B5753A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a值为50米，b值为40米，c值为30m,d值为20m, e值为5m/s,f值为3m/s。</w:t>
            </w:r>
          </w:p>
        </w:tc>
      </w:tr>
      <w:tr w14:paraId="70F37307">
        <w:tc>
          <w:tcPr>
            <w:tcW w:w="1020" w:type="dxa"/>
          </w:tcPr>
          <w:p w14:paraId="4D873E61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64B0378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N:28°38'38” E:118°58′38”</w:t>
            </w:r>
          </w:p>
        </w:tc>
      </w:tr>
      <w:tr w14:paraId="69B95800">
        <w:tc>
          <w:tcPr>
            <w:tcW w:w="1020" w:type="dxa"/>
          </w:tcPr>
          <w:p w14:paraId="5AD02D08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4E039EE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 不能由起飞点直飞任务 航线的航点1，需由起飞 点起飞先向北偏西15 方向平飞200米，再向东 方向平飞300米，到达任 务航线的航点1。</w:t>
            </w:r>
          </w:p>
        </w:tc>
      </w:tr>
      <w:tr w14:paraId="4FD22552">
        <w:tc>
          <w:tcPr>
            <w:tcW w:w="1020" w:type="dxa"/>
          </w:tcPr>
          <w:p w14:paraId="76DFE43C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4CCEAB0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如图所示任务航点3-4 航向角55°</w:t>
            </w:r>
          </w:p>
        </w:tc>
      </w:tr>
    </w:tbl>
    <w:p w14:paraId="2573B8D7">
      <w:r>
        <w:br w:type="page"/>
      </w:r>
    </w:p>
    <w:p w14:paraId="07750818">
      <w:pPr>
        <w:spacing w:before="240" w:after="80"/>
      </w:pPr>
      <w:r>
        <w:rPr>
          <w:b/>
          <w:color w:val="505050"/>
          <w:sz w:val="20"/>
        </w:rPr>
        <w:t>第 131 页</w:t>
      </w:r>
    </w:p>
    <w:p w14:paraId="46BF3609">
      <w:pPr>
        <w:spacing w:after="120"/>
      </w:pPr>
      <w:r>
        <w:rPr>
          <w:rFonts w:ascii="宋体" w:hAnsi="宋体"/>
          <w:b/>
          <w:sz w:val="22"/>
        </w:rPr>
        <w:t>甘肃01考场地面站真题    |    日期：2026.04.29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188AE2C">
        <w:tc>
          <w:tcPr>
            <w:tcW w:w="1020" w:type="dxa"/>
          </w:tcPr>
          <w:p w14:paraId="1FBB6836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203F7A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规划一个闭合等边三角形并循环执行，边长为a，所有航线相对地 面高度为b，水平速度为c，垂直速度为d，转弯方式为停止转弯，停留时间 为5S;</w:t>
            </w:r>
          </w:p>
        </w:tc>
      </w:tr>
      <w:tr w14:paraId="26BA103C">
        <w:tc>
          <w:tcPr>
            <w:tcW w:w="1020" w:type="dxa"/>
          </w:tcPr>
          <w:p w14:paraId="4DB50523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59C2BD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a值为50米，b值为50米，c值为3ms,d值为2ms。</w:t>
            </w:r>
          </w:p>
        </w:tc>
      </w:tr>
      <w:tr w14:paraId="65C8D90D">
        <w:tc>
          <w:tcPr>
            <w:tcW w:w="1020" w:type="dxa"/>
          </w:tcPr>
          <w:p w14:paraId="21FA3491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6A48D47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N:36.1217° E:114.3247°</w:t>
            </w:r>
          </w:p>
        </w:tc>
      </w:tr>
      <w:tr w14:paraId="640462B2">
        <w:tc>
          <w:tcPr>
            <w:tcW w:w="1020" w:type="dxa"/>
          </w:tcPr>
          <w:p w14:paraId="04E675CA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0AE1D4C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 飞机不能由起飞点直 飞任务航线的航点1， 需先向NW方向平飞 300米，再向SW方向 平飞500米，到达任务 航线的航点1。</w:t>
            </w:r>
          </w:p>
        </w:tc>
      </w:tr>
      <w:tr w14:paraId="19B8E318">
        <w:tc>
          <w:tcPr>
            <w:tcW w:w="1020" w:type="dxa"/>
          </w:tcPr>
          <w:p w14:paraId="137AE365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647D580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当地风向：SE, 航点3→2航向为顺风</w:t>
            </w:r>
          </w:p>
        </w:tc>
      </w:tr>
    </w:tbl>
    <w:p w14:paraId="058093E6">
      <w:r>
        <w:br w:type="page"/>
      </w:r>
    </w:p>
    <w:p w14:paraId="5084CF1B">
      <w:pPr>
        <w:spacing w:before="240" w:after="80"/>
      </w:pPr>
      <w:r>
        <w:rPr>
          <w:b/>
          <w:color w:val="505050"/>
          <w:sz w:val="20"/>
        </w:rPr>
        <w:t>第 132 页</w:t>
      </w:r>
    </w:p>
    <w:p w14:paraId="6ECFE1DA">
      <w:pPr>
        <w:spacing w:after="120"/>
      </w:pPr>
      <w:r>
        <w:rPr>
          <w:rFonts w:ascii="宋体" w:hAnsi="宋体"/>
          <w:b/>
          <w:sz w:val="22"/>
        </w:rPr>
        <w:t>甘肃01考场地面站真题    |    日期：2026.04.29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1B7BCB9">
        <w:tc>
          <w:tcPr>
            <w:tcW w:w="1020" w:type="dxa"/>
          </w:tcPr>
          <w:p w14:paraId="7A9731A3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ED88C9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规划一个闭合六边形并循环执行，边长为a,①②③航点 相对地面高度为b，④⑤⑥航点相对地面高度为c，水平速度为d, 垂直速度为e,转弯方式为协调转弯；</w:t>
            </w:r>
          </w:p>
        </w:tc>
      </w:tr>
      <w:tr w14:paraId="3CD091A9">
        <w:tc>
          <w:tcPr>
            <w:tcW w:w="1020" w:type="dxa"/>
          </w:tcPr>
          <w:p w14:paraId="7EE5F993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23EB20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a值为300米，b值为30米，c值为25m,d值为5m/s, e值为3m/s。</w:t>
            </w:r>
          </w:p>
        </w:tc>
      </w:tr>
      <w:tr w14:paraId="414DF74B">
        <w:tc>
          <w:tcPr>
            <w:tcW w:w="1020" w:type="dxa"/>
          </w:tcPr>
          <w:p w14:paraId="6204EDD6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2ADAE5A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4 N:36.2547° 5 E:114.4306°</w:t>
            </w:r>
          </w:p>
        </w:tc>
      </w:tr>
      <w:tr w14:paraId="7A4C2891">
        <w:tc>
          <w:tcPr>
            <w:tcW w:w="1020" w:type="dxa"/>
          </w:tcPr>
          <w:p w14:paraId="3C97B2A3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7BA23EA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 6 机不能由起飞点直飞任 务航线的航点1，需先向 SW方向平飞580米，再 向NW方向平飞610米， 到达任务航线的航点1。</w:t>
            </w:r>
          </w:p>
        </w:tc>
      </w:tr>
      <w:tr w14:paraId="166025AA">
        <w:tc>
          <w:tcPr>
            <w:tcW w:w="1020" w:type="dxa"/>
          </w:tcPr>
          <w:p w14:paraId="5CCA7303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3F13060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当地风向：NW,航 点3→2航向为顺风</w:t>
            </w:r>
          </w:p>
        </w:tc>
      </w:tr>
    </w:tbl>
    <w:p w14:paraId="52A6B78C">
      <w:r>
        <w:br w:type="page"/>
      </w:r>
    </w:p>
    <w:p w14:paraId="24EA4EFF">
      <w:pPr>
        <w:spacing w:before="240" w:after="80"/>
      </w:pPr>
      <w:r>
        <w:rPr>
          <w:b/>
          <w:color w:val="505050"/>
          <w:sz w:val="20"/>
        </w:rPr>
        <w:t>第 133 页</w:t>
      </w:r>
    </w:p>
    <w:p w14:paraId="3D965A11">
      <w:pPr>
        <w:spacing w:after="120"/>
      </w:pPr>
      <w:r>
        <w:rPr>
          <w:rFonts w:ascii="宋体" w:hAnsi="宋体"/>
          <w:b/>
          <w:sz w:val="22"/>
        </w:rPr>
        <w:t>甘肃01考场地面站真题    |    日期：2026.04.29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E341FAC">
        <w:tc>
          <w:tcPr>
            <w:tcW w:w="1020" w:type="dxa"/>
          </w:tcPr>
          <w:p w14:paraId="4E80869F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D0055C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按图规划一个闭合的任务航线并循环执行(7次)，①③、② ③、②④、①④边长为300米，①点相对地面高度为a,②点相对地 面高度为b,③点相对地面高度为c，④点相对地面高度为d，水 平速度为e，垂直速度为f，转弯模式为停止转弯，停留时间13s;</w:t>
            </w:r>
          </w:p>
        </w:tc>
      </w:tr>
      <w:tr w14:paraId="0F703892">
        <w:tc>
          <w:tcPr>
            <w:tcW w:w="1020" w:type="dxa"/>
          </w:tcPr>
          <w:p w14:paraId="2239E721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D2527A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a值为20米，b值为25米，c值为30m,d值为25m, e值为6m/s,f值为3m/s。</w:t>
            </w:r>
          </w:p>
        </w:tc>
      </w:tr>
      <w:tr w14:paraId="474682AA">
        <w:tc>
          <w:tcPr>
            <w:tcW w:w="1020" w:type="dxa"/>
          </w:tcPr>
          <w:p w14:paraId="798DD7E8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61C113B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N:35.6344° E:106.6752°</w:t>
            </w:r>
          </w:p>
        </w:tc>
      </w:tr>
      <w:tr w14:paraId="1A33899C">
        <w:tc>
          <w:tcPr>
            <w:tcW w:w="1020" w:type="dxa"/>
          </w:tcPr>
          <w:p w14:paraId="33165CCD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011BB56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 机不能由起飞点直飞任 务航线的航点1，需先向 NE方向平飞580米，再 向SE方向平飞680米， 到达任务航线的航点1。</w:t>
            </w:r>
          </w:p>
        </w:tc>
      </w:tr>
      <w:tr w14:paraId="558761B9">
        <w:tc>
          <w:tcPr>
            <w:tcW w:w="1020" w:type="dxa"/>
          </w:tcPr>
          <w:p w14:paraId="19268124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1D51128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当地风向：SE,航 点3→2航向为逆风</w:t>
            </w:r>
          </w:p>
        </w:tc>
      </w:tr>
    </w:tbl>
    <w:p w14:paraId="63AE679D">
      <w:r>
        <w:br w:type="page"/>
      </w:r>
    </w:p>
    <w:p w14:paraId="3BAB6459">
      <w:pPr>
        <w:spacing w:before="240" w:after="80"/>
      </w:pPr>
      <w:r>
        <w:rPr>
          <w:b/>
          <w:color w:val="505050"/>
          <w:sz w:val="20"/>
        </w:rPr>
        <w:t>第 134 页</w:t>
      </w:r>
    </w:p>
    <w:p w14:paraId="7A67AEDA">
      <w:pPr>
        <w:spacing w:after="120"/>
      </w:pPr>
      <w:r>
        <w:rPr>
          <w:rFonts w:ascii="宋体" w:hAnsi="宋体"/>
          <w:b/>
          <w:sz w:val="22"/>
        </w:rPr>
        <w:t>河北03考场地面站真题    |    日期：2026.05.10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A9A020B">
        <w:tc>
          <w:tcPr>
            <w:tcW w:w="1020" w:type="dxa"/>
          </w:tcPr>
          <w:p w14:paraId="63A8AC99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97B66B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规划一个闭合正六边形并循环执行，边长为a,①②③航 点相对地面高度为b，④⑤⑥航点相对地面高度为c,水平速度为d, 垂直速度为e,转弯方式为停止转弯，各点停留时间为f;</w:t>
            </w:r>
          </w:p>
        </w:tc>
      </w:tr>
      <w:tr w14:paraId="7113D37D">
        <w:tc>
          <w:tcPr>
            <w:tcW w:w="1020" w:type="dxa"/>
          </w:tcPr>
          <w:p w14:paraId="3DD098C9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293F31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a值为300米，b值为30米，c值为25m,d值为4m/s, e值为2m/s,f值为2s。</w:t>
            </w:r>
          </w:p>
        </w:tc>
      </w:tr>
      <w:tr w14:paraId="4EB925B9">
        <w:tc>
          <w:tcPr>
            <w:tcW w:w="1020" w:type="dxa"/>
          </w:tcPr>
          <w:p w14:paraId="54A3AE5C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3FFC981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N:36.2547° E:114.4306°</w:t>
            </w:r>
          </w:p>
        </w:tc>
      </w:tr>
      <w:tr w14:paraId="481EAA1F">
        <w:tc>
          <w:tcPr>
            <w:tcW w:w="1020" w:type="dxa"/>
          </w:tcPr>
          <w:p w14:paraId="2B2569B2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4DFD684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由于空城限制，飞 6 机不能由起飞点直飞任 务航线的航点1，需先向 NE方向平飞460米，再 向NW方向平飞570米。 到达任务航线的航点1。</w:t>
            </w:r>
          </w:p>
        </w:tc>
      </w:tr>
      <w:tr w14:paraId="12FE990B">
        <w:tc>
          <w:tcPr>
            <w:tcW w:w="1020" w:type="dxa"/>
          </w:tcPr>
          <w:p w14:paraId="2EB4FDF8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79FE4BF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当地风向：NE,航 点3-2航向为顺风</w:t>
            </w:r>
          </w:p>
        </w:tc>
      </w:tr>
    </w:tbl>
    <w:p w14:paraId="5C08C84A">
      <w:r>
        <w:br w:type="page"/>
      </w:r>
    </w:p>
    <w:p w14:paraId="34A428D0">
      <w:pPr>
        <w:spacing w:before="240" w:after="80"/>
      </w:pPr>
      <w:r>
        <w:rPr>
          <w:b/>
          <w:color w:val="505050"/>
          <w:sz w:val="20"/>
        </w:rPr>
        <w:t>第 135 页</w:t>
      </w:r>
    </w:p>
    <w:p w14:paraId="32BED59A">
      <w:pPr>
        <w:spacing w:after="120"/>
      </w:pPr>
      <w:r>
        <w:rPr>
          <w:rFonts w:ascii="宋体" w:hAnsi="宋体"/>
          <w:b/>
          <w:sz w:val="22"/>
        </w:rPr>
        <w:t>江西01考场地面站真题    |    日期：2026.05.08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3E2C38E">
        <w:tc>
          <w:tcPr>
            <w:tcW w:w="1020" w:type="dxa"/>
          </w:tcPr>
          <w:p w14:paraId="6C9913E4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627F12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现场环境等情况进行决定。按图于起飞点前规划一个五边形并循环执 行，①②边及②③边的边长为a,∠②=∠④=∠①为90'，航线相 对地面高度为b，水平速度为℃，转弯模式为停止转弯，各点停留 时间为e;</w:t>
            </w:r>
          </w:p>
        </w:tc>
      </w:tr>
      <w:tr w14:paraId="12564D58">
        <w:tc>
          <w:tcPr>
            <w:tcW w:w="1020" w:type="dxa"/>
          </w:tcPr>
          <w:p w14:paraId="3C822BDA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7CDA6B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a值为30米，b值为30米，c值为3m/s,e值为2s。 (航线方位及各数值可由委任代表按实际情况进行调整，考题以委任代 表规定数值为准)》</w:t>
            </w:r>
          </w:p>
        </w:tc>
      </w:tr>
      <w:tr w14:paraId="168D80B4">
        <w:tc>
          <w:tcPr>
            <w:tcW w:w="1020" w:type="dxa"/>
          </w:tcPr>
          <w:p w14:paraId="61BFC80A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5EF06A6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N:33°22'26 E:102°31'41</w:t>
            </w:r>
          </w:p>
        </w:tc>
      </w:tr>
      <w:tr w14:paraId="7C58B716">
        <w:tc>
          <w:tcPr>
            <w:tcW w:w="1020" w:type="dxa"/>
          </w:tcPr>
          <w:p w14:paraId="5ED35164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09A4DDA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 飞机不能由起飞点直 飞任务航线的航点1， 需先向东北方向平飞 182米，再向西北方向 平飞123米，到达任务 航线的航点1。</w:t>
            </w:r>
          </w:p>
        </w:tc>
      </w:tr>
      <w:tr w14:paraId="6F37314B">
        <w:tc>
          <w:tcPr>
            <w:tcW w:w="1020" w:type="dxa"/>
          </w:tcPr>
          <w:p w14:paraId="61423E00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60357D0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3-2航向东南方向</w:t>
            </w:r>
          </w:p>
        </w:tc>
      </w:tr>
      <w:tr w14:paraId="26C5BE61">
        <w:tc>
          <w:tcPr>
            <w:tcW w:w="1020" w:type="dxa"/>
          </w:tcPr>
          <w:p w14:paraId="363809DF">
            <w:pPr>
              <w:spacing w:after="0" w:line="240" w:lineRule="auto"/>
              <w:jc w:val="right"/>
            </w:pPr>
            <w:r>
              <w:rPr>
                <w:sz w:val="18"/>
              </w:rPr>
              <w:t>四、</w:t>
            </w:r>
          </w:p>
        </w:tc>
        <w:tc>
          <w:tcPr>
            <w:tcW w:w="8050" w:type="dxa"/>
          </w:tcPr>
          <w:p w14:paraId="06476D6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闭合循环5次</w:t>
            </w:r>
          </w:p>
        </w:tc>
      </w:tr>
    </w:tbl>
    <w:p w14:paraId="6DE88841">
      <w:r>
        <w:br w:type="page"/>
      </w:r>
    </w:p>
    <w:p w14:paraId="05540FD0">
      <w:pPr>
        <w:spacing w:before="240" w:after="80"/>
      </w:pPr>
      <w:r>
        <w:rPr>
          <w:b/>
          <w:color w:val="505050"/>
          <w:sz w:val="20"/>
        </w:rPr>
        <w:t>第 136 页</w:t>
      </w:r>
    </w:p>
    <w:p w14:paraId="762F6A7C">
      <w:pPr>
        <w:spacing w:after="120"/>
      </w:pPr>
      <w:r>
        <w:rPr>
          <w:rFonts w:ascii="宋体" w:hAnsi="宋体"/>
          <w:b/>
          <w:sz w:val="22"/>
        </w:rPr>
        <w:t>江西01考场地面站真题    |    日期：2026.05.08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90865FB">
        <w:tc>
          <w:tcPr>
            <w:tcW w:w="1020" w:type="dxa"/>
          </w:tcPr>
          <w:p w14:paraId="3E09A351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20258D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现场环境等情况进行决定。按图于起飞点前规划一个四边形并循环执 行，①②边、②③边边长为a，③④边边长为b,∠②=∠③=90 航线相对地面高度为c，水平速度为，转弯模式为停止转弯，停留 时间不做要求：</w:t>
            </w:r>
          </w:p>
        </w:tc>
      </w:tr>
      <w:tr w14:paraId="4067A2B1">
        <w:tc>
          <w:tcPr>
            <w:tcW w:w="1020" w:type="dxa"/>
          </w:tcPr>
          <w:p w14:paraId="54DC6FC0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C827F4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a值为20米，b值为30米，c值为30m,d值为 3m/s,(航线方位及各数值可由委任代表按实际情况进行调整，考题 以委任代表规定数值为准)</w:t>
            </w:r>
          </w:p>
        </w:tc>
      </w:tr>
      <w:tr w14:paraId="6A4A93E1">
        <w:tc>
          <w:tcPr>
            <w:tcW w:w="1020" w:type="dxa"/>
          </w:tcPr>
          <w:p w14:paraId="25935AE8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43E2332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N:33°22'26 E:102°31'41"</w:t>
            </w:r>
          </w:p>
        </w:tc>
      </w:tr>
      <w:tr w14:paraId="38C5AEE6">
        <w:tc>
          <w:tcPr>
            <w:tcW w:w="1020" w:type="dxa"/>
          </w:tcPr>
          <w:p w14:paraId="0628361F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0F32FDE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由于地形限制，飞 机不能由起飞点直飞 任务航线的航点1，需 向东北方向平飞182米， 再向西北方向平飞123米 到达任务航线的航点1。</w:t>
            </w:r>
          </w:p>
        </w:tc>
      </w:tr>
      <w:tr w14:paraId="76260B37">
        <w:tc>
          <w:tcPr>
            <w:tcW w:w="1020" w:type="dxa"/>
          </w:tcPr>
          <w:p w14:paraId="1CA8EE64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68C3604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3-2航点航向东南方向 </w:t>
            </w:r>
          </w:p>
        </w:tc>
      </w:tr>
      <w:tr w14:paraId="13F07946">
        <w:tc>
          <w:tcPr>
            <w:tcW w:w="1020" w:type="dxa"/>
          </w:tcPr>
          <w:p w14:paraId="3598A56D">
            <w:pPr>
              <w:spacing w:after="0" w:line="240" w:lineRule="auto"/>
              <w:jc w:val="right"/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 w:eastAsia="宋体"/>
                <w:sz w:val="18"/>
                <w:lang w:val="en-US" w:eastAsia="zh-CN"/>
              </w:rPr>
              <w:t>4、</w:t>
            </w:r>
          </w:p>
        </w:tc>
        <w:tc>
          <w:tcPr>
            <w:tcW w:w="8050" w:type="dxa"/>
          </w:tcPr>
          <w:p w14:paraId="6EA6385A">
            <w:pPr>
              <w:spacing w:after="0" w:line="240" w:lineRule="auto"/>
              <w:rPr>
                <w:rFonts w:ascii="宋体" w:hAnsi="宋体"/>
                <w:sz w:val="19"/>
              </w:rPr>
            </w:pPr>
            <w:r>
              <w:rPr>
                <w:rFonts w:ascii="宋体" w:hAnsi="宋体"/>
                <w:sz w:val="19"/>
              </w:rPr>
              <w:t>闭合航线，循环5次</w:t>
            </w:r>
          </w:p>
        </w:tc>
      </w:tr>
    </w:tbl>
    <w:p w14:paraId="43957E3E">
      <w:r>
        <w:br w:type="page"/>
      </w:r>
    </w:p>
    <w:p w14:paraId="2016F07A">
      <w:pPr>
        <w:spacing w:before="240" w:after="80"/>
      </w:pPr>
      <w:r>
        <w:rPr>
          <w:b/>
          <w:color w:val="505050"/>
          <w:sz w:val="20"/>
        </w:rPr>
        <w:t>第 137 页</w:t>
      </w:r>
    </w:p>
    <w:p w14:paraId="4CF3AFF3">
      <w:pPr>
        <w:spacing w:after="120"/>
      </w:pPr>
      <w:r>
        <w:rPr>
          <w:rFonts w:ascii="宋体" w:hAnsi="宋体"/>
          <w:b/>
          <w:sz w:val="22"/>
        </w:rPr>
        <w:t>江西01考场地面站真题    |    日期：2026.05.08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E2D6914">
        <w:tc>
          <w:tcPr>
            <w:tcW w:w="1020" w:type="dxa"/>
          </w:tcPr>
          <w:p w14:paraId="3865F7F7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822D9C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现场环境等情况进行决定。按图于起飞点前规划一个闭合图形并循环 执行，各点之间距离不小于20米，①点相对地面高度为a,，②点相 对地面高度为b,③点相对地面高度为c,④点相对地面高度为d, 水平速度为f,∠①=∠②=∠③=∠④=45·转弯模式为停止转弯， 停留时间不作要求；</w:t>
            </w:r>
          </w:p>
        </w:tc>
      </w:tr>
      <w:tr w14:paraId="466169A7">
        <w:tc>
          <w:tcPr>
            <w:tcW w:w="1020" w:type="dxa"/>
          </w:tcPr>
          <w:p w14:paraId="76EFA057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9A0AF9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a值为20米，b值为25米，c值为30m,d值为25m, f值为3m/s。(航线方位及各数值可由委任代表按实际情况进行 调整，考题以委任代表规定数值为准)</w:t>
            </w:r>
          </w:p>
        </w:tc>
      </w:tr>
      <w:tr w14:paraId="78A7DA88">
        <w:tc>
          <w:tcPr>
            <w:tcW w:w="1020" w:type="dxa"/>
          </w:tcPr>
          <w:p w14:paraId="31056447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2937C5F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N:33°22'26" E:102°31'41</w:t>
            </w:r>
          </w:p>
        </w:tc>
      </w:tr>
      <w:tr w14:paraId="6683FC19">
        <w:tc>
          <w:tcPr>
            <w:tcW w:w="1020" w:type="dxa"/>
          </w:tcPr>
          <w:p w14:paraId="554B97F0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79816D7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 不能由起飞点直飞任务 航线的航点1，需由起飞 点先向西北方向平飞113 米，再向西南平飞82米到 达任务航线的航点1。</w:t>
            </w:r>
          </w:p>
        </w:tc>
      </w:tr>
      <w:tr w14:paraId="47AA0A37">
        <w:tc>
          <w:tcPr>
            <w:tcW w:w="1020" w:type="dxa"/>
          </w:tcPr>
          <w:p w14:paraId="2300CC63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343C7EA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3-2航向东北方向 </w:t>
            </w:r>
          </w:p>
        </w:tc>
      </w:tr>
      <w:tr w14:paraId="6474BAC4">
        <w:tc>
          <w:tcPr>
            <w:tcW w:w="1020" w:type="dxa"/>
          </w:tcPr>
          <w:p w14:paraId="7E86967C">
            <w:pPr>
              <w:spacing w:after="0" w:line="240" w:lineRule="auto"/>
              <w:jc w:val="right"/>
              <w:rPr>
                <w:rFonts w:hint="eastAsia" w:eastAsia="宋体"/>
                <w:sz w:val="18"/>
                <w:lang w:val="en-US" w:eastAsia="zh-CN"/>
              </w:rPr>
            </w:pPr>
            <w:r>
              <w:rPr>
                <w:rFonts w:hint="eastAsia" w:eastAsia="宋体"/>
                <w:sz w:val="18"/>
                <w:lang w:val="en-US" w:eastAsia="zh-CN"/>
              </w:rPr>
              <w:t>4、</w:t>
            </w:r>
          </w:p>
        </w:tc>
        <w:tc>
          <w:tcPr>
            <w:tcW w:w="8050" w:type="dxa"/>
          </w:tcPr>
          <w:p w14:paraId="4ECE9404">
            <w:pPr>
              <w:spacing w:after="0" w:line="240" w:lineRule="auto"/>
              <w:rPr>
                <w:rFonts w:ascii="宋体" w:hAnsi="宋体"/>
                <w:sz w:val="19"/>
              </w:rPr>
            </w:pPr>
            <w:r>
              <w:rPr>
                <w:rFonts w:ascii="宋体" w:hAnsi="宋体"/>
                <w:sz w:val="19"/>
              </w:rPr>
              <w:t xml:space="preserve"> 闭合循环3次</w:t>
            </w:r>
          </w:p>
        </w:tc>
      </w:tr>
    </w:tbl>
    <w:p w14:paraId="228C8913">
      <w:r>
        <w:br w:type="page"/>
      </w:r>
    </w:p>
    <w:p w14:paraId="12D969D5">
      <w:pPr>
        <w:spacing w:before="240" w:after="80"/>
      </w:pPr>
      <w:r>
        <w:rPr>
          <w:b/>
          <w:color w:val="505050"/>
          <w:sz w:val="20"/>
        </w:rPr>
        <w:t>第 138 页</w:t>
      </w:r>
    </w:p>
    <w:p w14:paraId="3AE19461">
      <w:pPr>
        <w:spacing w:after="120"/>
      </w:pPr>
      <w:r>
        <w:rPr>
          <w:rFonts w:ascii="宋体" w:hAnsi="宋体"/>
          <w:b/>
          <w:sz w:val="22"/>
        </w:rPr>
        <w:t>江西01考场地面站真题    |    日期：2026.05.08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947D0E6">
        <w:tc>
          <w:tcPr>
            <w:tcW w:w="1020" w:type="dxa"/>
          </w:tcPr>
          <w:p w14:paraId="066E2CDD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4B7B8E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现场环境等情况进行决定。按图于起飞点前规划扫描航线，航线长度 为a,航线间隔为b,航线相对地面高度为c,水平速度为d,转弯 模式为停止转弯，停留时间不作要求；</w:t>
            </w:r>
          </w:p>
        </w:tc>
      </w:tr>
      <w:tr w14:paraId="4AD1AD47">
        <w:tc>
          <w:tcPr>
            <w:tcW w:w="1020" w:type="dxa"/>
          </w:tcPr>
          <w:p w14:paraId="3401BEBD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BF06CF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a值为30米（误差云±3米），b值为10米（误差 ≤±1米)，c值为30m,d值为3m/s。 (航线方位及各数值 可由委任代表按实际情况进行调整，考题以委任代表规定数值为准)</w:t>
            </w:r>
          </w:p>
        </w:tc>
      </w:tr>
      <w:tr w14:paraId="0D300C6A">
        <w:tc>
          <w:tcPr>
            <w:tcW w:w="1020" w:type="dxa"/>
          </w:tcPr>
          <w:p w14:paraId="2734A1DA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5FF41A8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N:33°22'26 E:102°31'41"</w:t>
            </w:r>
          </w:p>
        </w:tc>
      </w:tr>
      <w:tr w14:paraId="30F91C44">
        <w:tc>
          <w:tcPr>
            <w:tcW w:w="1020" w:type="dxa"/>
          </w:tcPr>
          <w:p w14:paraId="55E17458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52540C2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 不能由起点直飞任务 航线的航点1，需由起飞点 先向东北方向平飞182米， 再向西北方向平飞123米 到达任务航向点的航点1。</w:t>
            </w:r>
          </w:p>
        </w:tc>
      </w:tr>
      <w:tr w14:paraId="09431C9F">
        <w:tc>
          <w:tcPr>
            <w:tcW w:w="1020" w:type="dxa"/>
          </w:tcPr>
          <w:p w14:paraId="203B8061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1E723A2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3-2航向东南方向</w:t>
            </w:r>
          </w:p>
        </w:tc>
      </w:tr>
      <w:tr w14:paraId="497B55C5">
        <w:tc>
          <w:tcPr>
            <w:tcW w:w="1020" w:type="dxa"/>
          </w:tcPr>
          <w:p w14:paraId="1C656306">
            <w:pPr>
              <w:spacing w:after="0" w:line="240" w:lineRule="auto"/>
              <w:jc w:val="right"/>
              <w:rPr>
                <w:rFonts w:hint="eastAsia" w:eastAsia="宋体"/>
                <w:sz w:val="18"/>
                <w:lang w:val="en-US" w:eastAsia="zh-CN"/>
              </w:rPr>
            </w:pPr>
            <w:r>
              <w:rPr>
                <w:rFonts w:hint="eastAsia" w:eastAsia="宋体"/>
                <w:sz w:val="18"/>
                <w:lang w:val="en-US" w:eastAsia="zh-CN"/>
              </w:rPr>
              <w:t>4、</w:t>
            </w:r>
          </w:p>
        </w:tc>
        <w:tc>
          <w:tcPr>
            <w:tcW w:w="8050" w:type="dxa"/>
          </w:tcPr>
          <w:p w14:paraId="3DAC2566">
            <w:pPr>
              <w:spacing w:after="0" w:line="240" w:lineRule="auto"/>
              <w:rPr>
                <w:rFonts w:ascii="宋体" w:hAnsi="宋体"/>
                <w:sz w:val="19"/>
              </w:rPr>
            </w:pPr>
            <w:r>
              <w:rPr>
                <w:rFonts w:ascii="宋体" w:hAnsi="宋体"/>
                <w:sz w:val="19"/>
              </w:rPr>
              <w:t>闭合循环5次</w:t>
            </w:r>
          </w:p>
        </w:tc>
      </w:tr>
    </w:tbl>
    <w:p w14:paraId="58FFD797">
      <w:r>
        <w:br w:type="page"/>
      </w:r>
    </w:p>
    <w:p w14:paraId="68A0D86D">
      <w:pPr>
        <w:spacing w:before="240" w:after="80"/>
      </w:pPr>
      <w:r>
        <w:rPr>
          <w:b/>
          <w:color w:val="505050"/>
          <w:sz w:val="20"/>
        </w:rPr>
        <w:t>第 139 页</w:t>
      </w:r>
    </w:p>
    <w:p w14:paraId="7FB4702C">
      <w:pPr>
        <w:spacing w:after="120"/>
      </w:pPr>
      <w:r>
        <w:rPr>
          <w:rFonts w:ascii="宋体" w:hAnsi="宋体"/>
          <w:b/>
          <w:sz w:val="22"/>
        </w:rPr>
        <w:t>江西01考场地面站真题    |    日期：2026.05.08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1EAC07B">
        <w:tc>
          <w:tcPr>
            <w:tcW w:w="1020" w:type="dxa"/>
          </w:tcPr>
          <w:p w14:paraId="5DD7BA11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6C3B82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现场环境等情况进行决定。规划一个六边形并循环执行，边长为a, ①②③航点相对地面高度为b,④⑤⑥航点相对地面高度为c,水平 速度为d,垂直速度为e,转弯方式为停止转弯，各点停留时间为f;</w:t>
            </w:r>
          </w:p>
        </w:tc>
      </w:tr>
      <w:tr w14:paraId="0A74C00C">
        <w:tc>
          <w:tcPr>
            <w:tcW w:w="1020" w:type="dxa"/>
          </w:tcPr>
          <w:p w14:paraId="08F9B2AB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876AF7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a值为30米（误差云±3米），b值为25米，c值 为30m,d值为2m/s,f值为2s。(航线方位及各数值可由委任代表 按实际情况进行调整，考题以委任代表规定数值为准)</w:t>
            </w:r>
          </w:p>
        </w:tc>
      </w:tr>
      <w:tr w14:paraId="0431A296">
        <w:tc>
          <w:tcPr>
            <w:tcW w:w="1020" w:type="dxa"/>
          </w:tcPr>
          <w:p w14:paraId="6EB6D7FB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7B618D6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N:33°22'26" E:102°31'41</w:t>
            </w:r>
          </w:p>
        </w:tc>
      </w:tr>
      <w:tr w14:paraId="2A7F3110">
        <w:tc>
          <w:tcPr>
            <w:tcW w:w="1020" w:type="dxa"/>
          </w:tcPr>
          <w:p w14:paraId="6ED67FCC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61D97C5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由于地形限制，飞 机不能由起飞点直飞 任务航线的航点1，需 向东北方向平飞182米， 再向西北方向平飞123米 到达任务航线的航点1。</w:t>
            </w:r>
          </w:p>
        </w:tc>
      </w:tr>
      <w:tr w14:paraId="54E9677E">
        <w:tc>
          <w:tcPr>
            <w:tcW w:w="1020" w:type="dxa"/>
          </w:tcPr>
          <w:p w14:paraId="21159FF4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0B3D5C7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3-2航点航向东南方向 </w:t>
            </w:r>
          </w:p>
        </w:tc>
      </w:tr>
      <w:tr w14:paraId="27C7A559">
        <w:tc>
          <w:tcPr>
            <w:tcW w:w="1020" w:type="dxa"/>
          </w:tcPr>
          <w:p w14:paraId="44679924">
            <w:pPr>
              <w:spacing w:after="0" w:line="240" w:lineRule="auto"/>
              <w:jc w:val="right"/>
              <w:rPr>
                <w:rFonts w:hint="eastAsia" w:eastAsia="宋体"/>
                <w:sz w:val="18"/>
                <w:lang w:val="en-US" w:eastAsia="zh-CN"/>
              </w:rPr>
            </w:pPr>
            <w:r>
              <w:rPr>
                <w:rFonts w:hint="eastAsia" w:eastAsia="宋体"/>
                <w:sz w:val="18"/>
                <w:lang w:val="en-US" w:eastAsia="zh-CN"/>
              </w:rPr>
              <w:t>4、</w:t>
            </w:r>
          </w:p>
        </w:tc>
        <w:tc>
          <w:tcPr>
            <w:tcW w:w="8050" w:type="dxa"/>
          </w:tcPr>
          <w:p w14:paraId="3E2A5CE2">
            <w:pPr>
              <w:spacing w:after="0" w:line="240" w:lineRule="auto"/>
              <w:rPr>
                <w:rFonts w:ascii="宋体" w:hAnsi="宋体"/>
                <w:sz w:val="19"/>
              </w:rPr>
            </w:pPr>
            <w:r>
              <w:rPr>
                <w:rFonts w:ascii="宋体" w:hAnsi="宋体"/>
                <w:sz w:val="19"/>
              </w:rPr>
              <w:t>闭合航线，循环5次</w:t>
            </w:r>
          </w:p>
        </w:tc>
      </w:tr>
    </w:tbl>
    <w:p w14:paraId="4E61640D">
      <w:r>
        <w:br w:type="page"/>
      </w:r>
    </w:p>
    <w:p w14:paraId="7B509B54">
      <w:pPr>
        <w:spacing w:before="240" w:after="80"/>
      </w:pPr>
      <w:r>
        <w:rPr>
          <w:b/>
          <w:color w:val="505050"/>
          <w:sz w:val="20"/>
        </w:rPr>
        <w:t>第 140 页</w:t>
      </w:r>
    </w:p>
    <w:p w14:paraId="39A5E029">
      <w:pPr>
        <w:spacing w:after="120"/>
      </w:pPr>
      <w:r>
        <w:rPr>
          <w:rFonts w:ascii="宋体" w:hAnsi="宋体"/>
          <w:b/>
          <w:sz w:val="22"/>
        </w:rPr>
        <w:t>广东02考场地面站真题    |    日期：2026.05.08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1354E1B">
        <w:tc>
          <w:tcPr>
            <w:tcW w:w="1020" w:type="dxa"/>
          </w:tcPr>
          <w:p w14:paraId="5C2636D9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23A852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现场环境等情况进行决定。按图于起飞点前规划扫描航线，航线长度 为a,航线间隔为b,航线相对地面高度为c;</w:t>
            </w:r>
          </w:p>
        </w:tc>
      </w:tr>
      <w:tr w14:paraId="0A9E5209">
        <w:tc>
          <w:tcPr>
            <w:tcW w:w="1020" w:type="dxa"/>
          </w:tcPr>
          <w:p w14:paraId="1D12C881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3E89F0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a值建议为200米（误差云±20米），b值建议为80米 (误差云±8米)，c值建议为150m(航线方位及各数值可由变任代表 按实际情况进行调整，考题以委任代表规定数值为准) 考育签字： 时间：</w:t>
            </w:r>
          </w:p>
        </w:tc>
      </w:tr>
      <w:tr w14:paraId="0B260183">
        <w:tc>
          <w:tcPr>
            <w:tcW w:w="1020" w:type="dxa"/>
          </w:tcPr>
          <w:p w14:paraId="77F836BD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2A7E17A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由于空域限制，飞机不能由 起飞点直飞任务航线的航点1 ，需先向NE方向平飞300米， 再向NW方向平飞500米，到 达任务航线的航点1。</w:t>
            </w:r>
          </w:p>
        </w:tc>
      </w:tr>
      <w:tr w14:paraId="452EA3B0">
        <w:tc>
          <w:tcPr>
            <w:tcW w:w="1020" w:type="dxa"/>
          </w:tcPr>
          <w:p w14:paraId="252F2025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6F6A347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图形中2到1航向东偏北20 度</w:t>
            </w:r>
          </w:p>
        </w:tc>
      </w:tr>
    </w:tbl>
    <w:p w14:paraId="34CB1DBD">
      <w:r>
        <w:br w:type="page"/>
      </w:r>
    </w:p>
    <w:p w14:paraId="258937BC">
      <w:pPr>
        <w:spacing w:before="240" w:after="80"/>
      </w:pPr>
      <w:r>
        <w:rPr>
          <w:b/>
          <w:color w:val="505050"/>
          <w:sz w:val="20"/>
        </w:rPr>
        <w:t>第 141 页</w:t>
      </w:r>
    </w:p>
    <w:p w14:paraId="45C5F895">
      <w:pPr>
        <w:spacing w:after="120"/>
      </w:pPr>
      <w:r>
        <w:rPr>
          <w:rFonts w:ascii="宋体" w:hAnsi="宋体"/>
          <w:b/>
          <w:sz w:val="22"/>
        </w:rPr>
        <w:t>广东03考场地面站真题    |    日期：2026.05.06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4BE6642">
        <w:tc>
          <w:tcPr>
            <w:tcW w:w="1020" w:type="dxa"/>
          </w:tcPr>
          <w:p w14:paraId="1C31CAE5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FE7129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规划一个闭合等边三角形并循环执行，边长为a，所有航线相对地 面高度为b,水平速度为℃，垂直速度为d，转弯方式为停止转弯，停留时间 为f;</w:t>
            </w:r>
          </w:p>
        </w:tc>
      </w:tr>
      <w:tr w14:paraId="67F407F1">
        <w:tc>
          <w:tcPr>
            <w:tcW w:w="1020" w:type="dxa"/>
          </w:tcPr>
          <w:p w14:paraId="432F7C46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A22DF7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a值为100米，b值为50米，c值为5m/s,d值为2m/s,f值为 8se</w:t>
            </w:r>
          </w:p>
        </w:tc>
      </w:tr>
      <w:tr w14:paraId="418CD33C">
        <w:tc>
          <w:tcPr>
            <w:tcW w:w="1020" w:type="dxa"/>
          </w:tcPr>
          <w:p w14:paraId="22EC6DD0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32F932D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N:28°19'03" E:115°16'02</w:t>
            </w:r>
          </w:p>
        </w:tc>
      </w:tr>
      <w:tr w14:paraId="3B12AE82">
        <w:tc>
          <w:tcPr>
            <w:tcW w:w="1020" w:type="dxa"/>
          </w:tcPr>
          <w:p w14:paraId="3148D09D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52D5A11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由于空城限制， 飞机不能由起飞点直 飞任务航线的航点1， 需先向SE方向平飞 1300米，再向SW方向 平飞600米，到达任务 航线的航点1。</w:t>
            </w:r>
          </w:p>
        </w:tc>
      </w:tr>
      <w:tr w14:paraId="66E25513">
        <w:tc>
          <w:tcPr>
            <w:tcW w:w="1020" w:type="dxa"/>
          </w:tcPr>
          <w:p w14:paraId="347779C7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5B3534E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航点3-2航向角为 南偏西15°</w:t>
            </w:r>
          </w:p>
        </w:tc>
      </w:tr>
    </w:tbl>
    <w:p w14:paraId="5CEB191C">
      <w:r>
        <w:br w:type="page"/>
      </w:r>
    </w:p>
    <w:p w14:paraId="007FBA8B">
      <w:pPr>
        <w:spacing w:before="240" w:after="80"/>
      </w:pPr>
      <w:r>
        <w:rPr>
          <w:b/>
          <w:color w:val="505050"/>
          <w:sz w:val="20"/>
        </w:rPr>
        <w:t>第 142 页</w:t>
      </w:r>
    </w:p>
    <w:p w14:paraId="3AE9CF99">
      <w:pPr>
        <w:spacing w:after="120"/>
      </w:pPr>
      <w:r>
        <w:rPr>
          <w:rFonts w:ascii="宋体" w:hAnsi="宋体"/>
          <w:b/>
          <w:sz w:val="22"/>
        </w:rPr>
        <w:t>河南01考场地面站真题    |    日期：2026.05.17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D089F96">
        <w:tc>
          <w:tcPr>
            <w:tcW w:w="1020" w:type="dxa"/>
          </w:tcPr>
          <w:p w14:paraId="0E69AA12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7FDDA7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按图规划一个闭合四边形，①②边、②③边边长为a,① ④边边长为b,∠①=∠②=90·航线循环执行，相对地面高度为c, 水平速度为d，垂直速度为e,转弯模式为停止转弯，停留时间7s;</w:t>
            </w:r>
          </w:p>
        </w:tc>
      </w:tr>
      <w:tr w14:paraId="78165510">
        <w:tc>
          <w:tcPr>
            <w:tcW w:w="1020" w:type="dxa"/>
          </w:tcPr>
          <w:p w14:paraId="5DFD699D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3213CF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a值为200米，b值为400米，c值为300m,d值为 8m/s,e值为5m/s。</w:t>
            </w:r>
          </w:p>
        </w:tc>
      </w:tr>
      <w:tr w14:paraId="41E83861">
        <w:tc>
          <w:tcPr>
            <w:tcW w:w="1020" w:type="dxa"/>
          </w:tcPr>
          <w:p w14:paraId="6767475D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1566835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N:34°51'26" E:113°15′33"</w:t>
            </w:r>
          </w:p>
        </w:tc>
      </w:tr>
      <w:tr w14:paraId="06352A24">
        <w:tc>
          <w:tcPr>
            <w:tcW w:w="1020" w:type="dxa"/>
          </w:tcPr>
          <w:p w14:paraId="2B4B19E0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1E2166B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 不能由起飞点直飞任务航 线的航点1，需由起飞点 起飞先向西北方向平飞12 00米，再向东南方向平飞 500米，到达任务航线的 航点1</w:t>
            </w:r>
          </w:p>
        </w:tc>
      </w:tr>
      <w:tr w14:paraId="1E38BFC6">
        <w:tc>
          <w:tcPr>
            <w:tcW w:w="1020" w:type="dxa"/>
          </w:tcPr>
          <w:p w14:paraId="31B69E41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70C18DD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当地风向：SE 航线要求： 航点2到航点3的航向为逆风</w:t>
            </w:r>
          </w:p>
        </w:tc>
      </w:tr>
    </w:tbl>
    <w:p w14:paraId="6D0E3563">
      <w:r>
        <w:br w:type="page"/>
      </w:r>
    </w:p>
    <w:p w14:paraId="3850C2D8">
      <w:pPr>
        <w:spacing w:before="240" w:after="80"/>
      </w:pPr>
      <w:r>
        <w:rPr>
          <w:b/>
          <w:color w:val="505050"/>
          <w:sz w:val="20"/>
        </w:rPr>
        <w:t>第 143 页</w:t>
      </w:r>
    </w:p>
    <w:p w14:paraId="51264B4C">
      <w:pPr>
        <w:spacing w:after="120"/>
      </w:pPr>
      <w:r>
        <w:rPr>
          <w:rFonts w:ascii="宋体" w:hAnsi="宋体"/>
          <w:b/>
          <w:sz w:val="22"/>
        </w:rPr>
        <w:t>云南01考场地面站真题    |    日期：2026.05.22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8C47BBE">
        <w:tc>
          <w:tcPr>
            <w:tcW w:w="1020" w:type="dxa"/>
          </w:tcPr>
          <w:p w14:paraId="0FCE0091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1AD0DC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规划一个闭合六边形并循环执行，边长为a,①②③航点 相对地面高度为b，④⑤⑥航点相对地面高度为c，水平速度为d, 垂直速度为e,转弯方式为停止转弯，各点停留时间为f;</w:t>
            </w:r>
          </w:p>
        </w:tc>
      </w:tr>
      <w:tr w14:paraId="1C8576FA">
        <w:tc>
          <w:tcPr>
            <w:tcW w:w="1020" w:type="dxa"/>
          </w:tcPr>
          <w:p w14:paraId="233B5A16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77FE34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a值为350米，b值为30米，c值为20m,d值为4m/s, e值为2m/s,f值为2s。</w:t>
            </w:r>
          </w:p>
        </w:tc>
      </w:tr>
      <w:tr w14:paraId="3844B4BD">
        <w:tc>
          <w:tcPr>
            <w:tcW w:w="1020" w:type="dxa"/>
          </w:tcPr>
          <w:p w14:paraId="4A7DDE82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2AA0FFA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题卡图形③号点经纬度： N:30°30'35 E:115°12'12</w:t>
            </w:r>
          </w:p>
        </w:tc>
      </w:tr>
      <w:tr w14:paraId="394850A0">
        <w:tc>
          <w:tcPr>
            <w:tcW w:w="1020" w:type="dxa"/>
          </w:tcPr>
          <w:p w14:paraId="104E25B7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4546D4B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由于空域限制：起飞后 需向SE方向飞行50M,到达"” 避让点”再执行航线任务。</w:t>
            </w:r>
          </w:p>
        </w:tc>
      </w:tr>
      <w:tr w14:paraId="590635B5">
        <w:tc>
          <w:tcPr>
            <w:tcW w:w="1020" w:type="dxa"/>
          </w:tcPr>
          <w:p w14:paraId="53E0C697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0CBA771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题卡图形1号点位于“ 避让点”NE方向，距离35M。 2一3为东偏南35°</w:t>
            </w:r>
          </w:p>
        </w:tc>
      </w:tr>
    </w:tbl>
    <w:p w14:paraId="0F4E9294">
      <w:r>
        <w:br w:type="page"/>
      </w:r>
    </w:p>
    <w:p w14:paraId="35D8ECF2">
      <w:pPr>
        <w:spacing w:before="240" w:after="80"/>
      </w:pPr>
      <w:r>
        <w:rPr>
          <w:b/>
          <w:color w:val="505050"/>
          <w:sz w:val="20"/>
        </w:rPr>
        <w:t>第 144 页</w:t>
      </w:r>
    </w:p>
    <w:p w14:paraId="34DE85CD">
      <w:pPr>
        <w:spacing w:after="120"/>
      </w:pPr>
      <w:r>
        <w:rPr>
          <w:rFonts w:ascii="宋体" w:hAnsi="宋体"/>
          <w:b/>
          <w:sz w:val="22"/>
        </w:rPr>
        <w:t>新疆01考场地面站真题    |    日期：2026.05.23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AB4B392">
        <w:tc>
          <w:tcPr>
            <w:tcW w:w="1020" w:type="dxa"/>
          </w:tcPr>
          <w:p w14:paraId="78B47B7C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D5B007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于起飞点前规划一个等边三角形，边长为a，所有航线相对地面高 度为b,水平速度为c,垂直速度为d，转弯方式为停止转弯，停留时间不作 要求；</w:t>
            </w:r>
          </w:p>
        </w:tc>
      </w:tr>
      <w:tr w14:paraId="3F5122B6">
        <w:tc>
          <w:tcPr>
            <w:tcW w:w="1020" w:type="dxa"/>
          </w:tcPr>
          <w:p w14:paraId="3618A4AB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C68539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a值为30米，b值为30米，c值为3m/s,d值为1m/s,f值为 8so</w:t>
            </w:r>
          </w:p>
        </w:tc>
      </w:tr>
      <w:tr w14:paraId="7822DD46">
        <w:tc>
          <w:tcPr>
            <w:tcW w:w="1020" w:type="dxa"/>
          </w:tcPr>
          <w:p w14:paraId="4603F8AC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2A5D31B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由于天气原因，无人 机起飞后先向西偏南20° 方向飞行50m后，再向西 北方向飞行100m后到达 测区</w:t>
            </w:r>
          </w:p>
        </w:tc>
      </w:tr>
      <w:tr w14:paraId="5BB6F6FE">
        <w:tc>
          <w:tcPr>
            <w:tcW w:w="1020" w:type="dxa"/>
          </w:tcPr>
          <w:p w14:paraId="33934145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1D79D64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③点位于②点的正东 面</w:t>
            </w:r>
          </w:p>
        </w:tc>
      </w:tr>
    </w:tbl>
    <w:p w14:paraId="404F3280">
      <w:r>
        <w:br w:type="page"/>
      </w:r>
    </w:p>
    <w:p w14:paraId="6989E816">
      <w:pPr>
        <w:spacing w:before="240" w:after="80"/>
      </w:pPr>
      <w:r>
        <w:rPr>
          <w:b/>
          <w:color w:val="505050"/>
          <w:sz w:val="20"/>
        </w:rPr>
        <w:t>第 145 页</w:t>
      </w:r>
    </w:p>
    <w:p w14:paraId="2566B884">
      <w:pPr>
        <w:spacing w:after="120"/>
      </w:pPr>
      <w:r>
        <w:rPr>
          <w:rFonts w:ascii="宋体" w:hAnsi="宋体"/>
          <w:b/>
          <w:sz w:val="22"/>
        </w:rPr>
        <w:t>山东03考场地面站真题    |    日期：2026.05.28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19B3329">
        <w:tc>
          <w:tcPr>
            <w:tcW w:w="1020" w:type="dxa"/>
          </w:tcPr>
          <w:p w14:paraId="3CDFF2B7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37BDFBD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图形如下，图中所标注的锐角角度均为45°，各航点间的距离不小于20米，</w:t>
            </w:r>
          </w:p>
        </w:tc>
      </w:tr>
      <w:tr w14:paraId="7C7DD654">
        <w:tc>
          <w:tcPr>
            <w:tcW w:w="1020" w:type="dxa"/>
          </w:tcPr>
          <w:p w14:paraId="401D03E4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0A74761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H(起飞点)需要向SE方向平飞200米，再向N方向平飞50米达到图形1点； (保留飞行轨迹)</w:t>
            </w:r>
          </w:p>
        </w:tc>
      </w:tr>
      <w:tr w14:paraId="583C9DFC">
        <w:tc>
          <w:tcPr>
            <w:tcW w:w="1020" w:type="dxa"/>
          </w:tcPr>
          <w:p w14:paraId="49C15E2D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1543E86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航线高度为60m,水平速度为4ms,垂直速度为2ms;</w:t>
            </w:r>
          </w:p>
        </w:tc>
      </w:tr>
      <w:tr w14:paraId="7C6B5301">
        <w:tc>
          <w:tcPr>
            <w:tcW w:w="1020" w:type="dxa"/>
          </w:tcPr>
          <w:p w14:paraId="28F1A424">
            <w:pPr>
              <w:spacing w:after="0" w:line="240" w:lineRule="auto"/>
              <w:jc w:val="right"/>
            </w:pPr>
            <w:r>
              <w:rPr>
                <w:sz w:val="18"/>
              </w:rPr>
              <w:t>4、</w:t>
            </w:r>
          </w:p>
        </w:tc>
        <w:tc>
          <w:tcPr>
            <w:tcW w:w="8050" w:type="dxa"/>
          </w:tcPr>
          <w:p w14:paraId="0FB62A5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转弯模式为：定点转弯，停留时间=3s</w:t>
            </w:r>
          </w:p>
        </w:tc>
      </w:tr>
      <w:tr w14:paraId="01A33F3D">
        <w:tc>
          <w:tcPr>
            <w:tcW w:w="1020" w:type="dxa"/>
          </w:tcPr>
          <w:p w14:paraId="75648873">
            <w:pPr>
              <w:spacing w:after="0" w:line="240" w:lineRule="auto"/>
              <w:jc w:val="right"/>
            </w:pPr>
            <w:r>
              <w:rPr>
                <w:sz w:val="18"/>
              </w:rPr>
              <w:t>5、</w:t>
            </w:r>
          </w:p>
        </w:tc>
        <w:tc>
          <w:tcPr>
            <w:tcW w:w="8050" w:type="dxa"/>
          </w:tcPr>
          <w:p w14:paraId="126B1D0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图形循环模式为：闭合航线</w:t>
            </w:r>
          </w:p>
        </w:tc>
      </w:tr>
      <w:tr w14:paraId="54A75765">
        <w:tc>
          <w:tcPr>
            <w:tcW w:w="1020" w:type="dxa"/>
          </w:tcPr>
          <w:p w14:paraId="3FE60D10">
            <w:pPr>
              <w:spacing w:after="0" w:line="240" w:lineRule="auto"/>
              <w:jc w:val="right"/>
            </w:pPr>
            <w:r>
              <w:rPr>
                <w:sz w:val="18"/>
              </w:rPr>
              <w:t>6、</w:t>
            </w:r>
          </w:p>
        </w:tc>
        <w:tc>
          <w:tcPr>
            <w:tcW w:w="8050" w:type="dxa"/>
          </w:tcPr>
          <w:p w14:paraId="7E9DF2A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2点到3点的航向为SW</w:t>
            </w:r>
          </w:p>
        </w:tc>
      </w:tr>
    </w:tbl>
    <w:p w14:paraId="48834F5B">
      <w:r>
        <w:br w:type="page"/>
      </w:r>
    </w:p>
    <w:p w14:paraId="7EF01236">
      <w:pPr>
        <w:spacing w:before="240" w:after="80"/>
      </w:pPr>
      <w:r>
        <w:rPr>
          <w:b/>
          <w:color w:val="505050"/>
          <w:sz w:val="20"/>
        </w:rPr>
        <w:t>第 146 页</w:t>
      </w:r>
    </w:p>
    <w:p w14:paraId="7880C9B0">
      <w:pPr>
        <w:spacing w:after="120"/>
      </w:pPr>
      <w:r>
        <w:rPr>
          <w:rFonts w:ascii="宋体" w:hAnsi="宋体"/>
          <w:b/>
          <w:sz w:val="22"/>
        </w:rPr>
        <w:t>甘肃01考场地面站真题    |    日期：2026.05.29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D6B27E3">
        <w:tc>
          <w:tcPr>
            <w:tcW w:w="1020" w:type="dxa"/>
          </w:tcPr>
          <w:p w14:paraId="496FB069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D56E9E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规划一个等腰直角三角形，并循环执行，边长为a,所有航线相对地 面高度为b,水平速度为c,垂直速度为d,转弯方式为停止转弯，停留时间为 5s;</w:t>
            </w:r>
          </w:p>
        </w:tc>
      </w:tr>
      <w:tr w14:paraId="02BAF61C">
        <w:tc>
          <w:tcPr>
            <w:tcW w:w="1020" w:type="dxa"/>
          </w:tcPr>
          <w:p w14:paraId="22AE0FDB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C6DB9E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a值为40米，b值为40米，c值为5m/s,d值为2m/s。</w:t>
            </w:r>
          </w:p>
        </w:tc>
      </w:tr>
      <w:tr w14:paraId="6E0DDA29">
        <w:tc>
          <w:tcPr>
            <w:tcW w:w="1020" w:type="dxa"/>
          </w:tcPr>
          <w:p w14:paraId="2662F46E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31A2881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N:39°15′58" E:76°50'27</w:t>
            </w:r>
          </w:p>
        </w:tc>
      </w:tr>
      <w:tr w14:paraId="6B54EBD3">
        <w:tc>
          <w:tcPr>
            <w:tcW w:w="1020" w:type="dxa"/>
          </w:tcPr>
          <w:p w14:paraId="1F2B4294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3B7B2D7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 不能由起飞点直飞任务航 线的航点1，需先向NW方 平飞300米，再向南平飞 600米到达任务题卡图航线 的航点1</w:t>
            </w:r>
          </w:p>
        </w:tc>
      </w:tr>
      <w:tr w14:paraId="4C09CDEC">
        <w:tc>
          <w:tcPr>
            <w:tcW w:w="1020" w:type="dxa"/>
          </w:tcPr>
          <w:p w14:paraId="7CF99E06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57B1B7C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任务航线图形中3-2点 航向为逆风，风向：正东，</w:t>
            </w:r>
          </w:p>
        </w:tc>
      </w:tr>
    </w:tbl>
    <w:p w14:paraId="0C492957">
      <w:r>
        <w:br w:type="page"/>
      </w:r>
    </w:p>
    <w:p w14:paraId="65184E52">
      <w:pPr>
        <w:spacing w:before="240" w:after="80"/>
      </w:pPr>
      <w:r>
        <w:rPr>
          <w:b/>
          <w:color w:val="505050"/>
          <w:sz w:val="20"/>
        </w:rPr>
        <w:t>第 147 页</w:t>
      </w:r>
    </w:p>
    <w:p w14:paraId="510AFE26">
      <w:pPr>
        <w:spacing w:after="120"/>
      </w:pPr>
      <w:r>
        <w:rPr>
          <w:rFonts w:ascii="宋体" w:hAnsi="宋体"/>
          <w:b/>
          <w:sz w:val="22"/>
        </w:rPr>
        <w:t>山东02考场地面站真题    |    日期：2026.06.01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09058B6">
        <w:tc>
          <w:tcPr>
            <w:tcW w:w="1020" w:type="dxa"/>
          </w:tcPr>
          <w:p w14:paraId="573E3238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1ABE6E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按图规划一个闭合的任务航线并循环执行，①③、②③、 ②④、①④边长为300米，①点相对地面高度为a,②点相对地面高度 为b,③点相对地面高度为c,④点相对地面高度为d,水平速度为e ，垂直速度为f,转弯模式为停止转弯，停留时间2s:</w:t>
            </w:r>
          </w:p>
        </w:tc>
      </w:tr>
      <w:tr w14:paraId="6D62DDF7">
        <w:tc>
          <w:tcPr>
            <w:tcW w:w="1020" w:type="dxa"/>
          </w:tcPr>
          <w:p w14:paraId="71E4E18C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A96B01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a值为20米，b值为25米，c值为30m,d值为20m, e值为2m/s,f值为2m/s。</w:t>
            </w:r>
          </w:p>
        </w:tc>
      </w:tr>
      <w:tr w14:paraId="3DDBA519">
        <w:tc>
          <w:tcPr>
            <w:tcW w:w="1020" w:type="dxa"/>
          </w:tcPr>
          <w:p w14:paraId="15221296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63EEC89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N:36.1217° E:114.3247"</w:t>
            </w:r>
          </w:p>
        </w:tc>
      </w:tr>
      <w:tr w14:paraId="0C7A3419">
        <w:tc>
          <w:tcPr>
            <w:tcW w:w="1020" w:type="dxa"/>
          </w:tcPr>
          <w:p w14:paraId="45CF754D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5B82591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由于空域限制，飞机不能 任务航线示意图： 由起飞点直飞任务航线的航点 1,需先向NW方向平飞570米 再向SW方向平飞530米，到达</w:t>
            </w:r>
          </w:p>
        </w:tc>
      </w:tr>
      <w:tr w14:paraId="77AA93B4">
        <w:tc>
          <w:tcPr>
            <w:tcW w:w="1020" w:type="dxa"/>
          </w:tcPr>
          <w:p w14:paraId="14BD325B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62F2413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当地风向：SE,航点3-2航 向为逆风</w:t>
            </w:r>
          </w:p>
        </w:tc>
      </w:tr>
    </w:tbl>
    <w:p w14:paraId="61D1C411">
      <w:r>
        <w:br w:type="page"/>
      </w:r>
    </w:p>
    <w:p w14:paraId="237816D9">
      <w:pPr>
        <w:spacing w:before="240" w:after="80"/>
      </w:pPr>
      <w:r>
        <w:rPr>
          <w:b/>
          <w:color w:val="505050"/>
          <w:sz w:val="20"/>
        </w:rPr>
        <w:t>第 148 页</w:t>
      </w:r>
    </w:p>
    <w:p w14:paraId="3921045D">
      <w:pPr>
        <w:spacing w:after="120"/>
      </w:pPr>
      <w:r>
        <w:rPr>
          <w:rFonts w:ascii="宋体" w:hAnsi="宋体"/>
          <w:b/>
          <w:sz w:val="22"/>
        </w:rPr>
        <w:t>江西03考场地面站真题    |    日期：2026.05.15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145F369">
        <w:tc>
          <w:tcPr>
            <w:tcW w:w="1020" w:type="dxa"/>
          </w:tcPr>
          <w:p w14:paraId="72A489C2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167BA9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规划一个闭合等边三角形并循环执行，边长为a，所有航线相对地 面高度为b，水平速度为c,垂直速度为d，转弯方式为停止转弯，停留时间 为f;</w:t>
            </w:r>
          </w:p>
        </w:tc>
      </w:tr>
      <w:tr w14:paraId="18606C56">
        <w:tc>
          <w:tcPr>
            <w:tcW w:w="1020" w:type="dxa"/>
          </w:tcPr>
          <w:p w14:paraId="5627CEE8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18CAED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a值为100米，b值为50米，c值为5m/s,d值为2m/s,f值为 8s8</w:t>
            </w:r>
          </w:p>
        </w:tc>
      </w:tr>
      <w:tr w14:paraId="5AB9FBBD">
        <w:tc>
          <w:tcPr>
            <w:tcW w:w="1020" w:type="dxa"/>
          </w:tcPr>
          <w:p w14:paraId="4490ED7A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77E456B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N:34°14'35.85 E:117°10'26.91"</w:t>
            </w:r>
          </w:p>
        </w:tc>
      </w:tr>
      <w:tr w14:paraId="714EF0E4">
        <w:tc>
          <w:tcPr>
            <w:tcW w:w="1020" w:type="dxa"/>
          </w:tcPr>
          <w:p w14:paraId="541A1E5E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05EF253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 飞机不能由起飞点直 飞任务航线的航点1， 需先向SE方向平飞 1000米，再向SW方向 平飞500米，到达任务 航线的航点1。</w:t>
            </w:r>
          </w:p>
        </w:tc>
      </w:tr>
      <w:tr w14:paraId="14CB80D3">
        <w:tc>
          <w:tcPr>
            <w:tcW w:w="1020" w:type="dxa"/>
          </w:tcPr>
          <w:p w14:paraId="4D41D4F3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0B7D931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航点3-2航向角为 南偏西15°</w:t>
            </w:r>
          </w:p>
        </w:tc>
      </w:tr>
    </w:tbl>
    <w:p w14:paraId="424E2D38">
      <w:r>
        <w:br w:type="page"/>
      </w:r>
    </w:p>
    <w:p w14:paraId="7AE011E8">
      <w:pPr>
        <w:spacing w:before="240" w:after="80"/>
      </w:pPr>
      <w:r>
        <w:rPr>
          <w:b/>
          <w:color w:val="505050"/>
          <w:sz w:val="20"/>
        </w:rPr>
        <w:t>第 149 页</w:t>
      </w:r>
    </w:p>
    <w:p w14:paraId="2851A700">
      <w:pPr>
        <w:spacing w:after="120"/>
      </w:pPr>
      <w:r>
        <w:rPr>
          <w:rFonts w:ascii="宋体" w:hAnsi="宋体"/>
          <w:b/>
          <w:sz w:val="22"/>
        </w:rPr>
        <w:t>山东02考场地面站真题    |    日期：2026.06.01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CE08E7B">
        <w:tc>
          <w:tcPr>
            <w:tcW w:w="1020" w:type="dxa"/>
          </w:tcPr>
          <w:p w14:paraId="43D3BADB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547E2B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规划一个闭合六边形并循环执行，边长为a,①②③航点 相对地面高度为b,④⑤⑥航点相对地面高度为c,水平速度为d, 垂直速度为e,转弯方式为停止转弯，各点停留时间为f；</w:t>
            </w:r>
          </w:p>
        </w:tc>
      </w:tr>
      <w:tr w14:paraId="6606EFC4">
        <w:tc>
          <w:tcPr>
            <w:tcW w:w="1020" w:type="dxa"/>
          </w:tcPr>
          <w:p w14:paraId="45157B3E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251F2E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a值为300米，b值为30米，c值为25m,d值为4m/s, e值为2m/s,f值为2s。</w:t>
            </w:r>
          </w:p>
        </w:tc>
      </w:tr>
      <w:tr w14:paraId="3EDDA8E6">
        <w:tc>
          <w:tcPr>
            <w:tcW w:w="1020" w:type="dxa"/>
          </w:tcPr>
          <w:p w14:paraId="7167AC41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0BC9A75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3 N:36.2547° E:114.4306°</w:t>
            </w:r>
          </w:p>
        </w:tc>
      </w:tr>
      <w:tr w14:paraId="680B34EB">
        <w:tc>
          <w:tcPr>
            <w:tcW w:w="1020" w:type="dxa"/>
          </w:tcPr>
          <w:p w14:paraId="315261AA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13FFBFE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由于空城限制，飞机 6 不能由起飞点直飞任务航 线的航点1，需先向SW方 向平飞650米，再向SE方 向平飞570米。到达任务 航线的航点1。</w:t>
            </w:r>
          </w:p>
        </w:tc>
      </w:tr>
      <w:tr w14:paraId="7C3F1A7A">
        <w:tc>
          <w:tcPr>
            <w:tcW w:w="1020" w:type="dxa"/>
          </w:tcPr>
          <w:p w14:paraId="6778F6D9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152837A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当地风向：NE,航点 3-2航向为顺风。</w:t>
            </w:r>
          </w:p>
        </w:tc>
      </w:tr>
    </w:tbl>
    <w:p w14:paraId="68052CF8">
      <w:r>
        <w:br w:type="page"/>
      </w:r>
    </w:p>
    <w:p w14:paraId="21C95FAE">
      <w:pPr>
        <w:spacing w:before="240" w:after="80"/>
      </w:pPr>
      <w:r>
        <w:rPr>
          <w:b/>
          <w:color w:val="505050"/>
          <w:sz w:val="20"/>
        </w:rPr>
        <w:t>第 150 页</w:t>
      </w:r>
    </w:p>
    <w:p w14:paraId="0BF9BFF1">
      <w:pPr>
        <w:spacing w:after="120"/>
      </w:pPr>
      <w:r>
        <w:rPr>
          <w:rFonts w:ascii="宋体" w:hAnsi="宋体"/>
          <w:b/>
          <w:sz w:val="22"/>
        </w:rPr>
        <w:t>四川02考场地面站真题    |    日期：2026.06.06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7AB3B22">
        <w:tc>
          <w:tcPr>
            <w:tcW w:w="1020" w:type="dxa"/>
          </w:tcPr>
          <w:p w14:paraId="7C0D327F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2B52015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图形如下，图中所标注的锐角角度均为45°，∠413=90°，14=150m;</w:t>
            </w:r>
          </w:p>
        </w:tc>
      </w:tr>
      <w:tr w14:paraId="26D39186">
        <w:tc>
          <w:tcPr>
            <w:tcW w:w="1020" w:type="dxa"/>
          </w:tcPr>
          <w:p w14:paraId="322A38E0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0AAF3CA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H(起飞点)需要向SE方向平飞200米，再向N方向平飞50米达到图形1点； (保留飞行轨迹)</w:t>
            </w:r>
          </w:p>
        </w:tc>
      </w:tr>
      <w:tr w14:paraId="2E561944">
        <w:tc>
          <w:tcPr>
            <w:tcW w:w="1020" w:type="dxa"/>
          </w:tcPr>
          <w:p w14:paraId="3D0CD4DB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0329D5E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航线高度为60m,水平速度为4ms,垂直速度为2mls</w:t>
            </w:r>
          </w:p>
        </w:tc>
      </w:tr>
      <w:tr w14:paraId="2E7CDEE9">
        <w:tc>
          <w:tcPr>
            <w:tcW w:w="1020" w:type="dxa"/>
          </w:tcPr>
          <w:p w14:paraId="3405BB92">
            <w:pPr>
              <w:spacing w:after="0" w:line="240" w:lineRule="auto"/>
              <w:jc w:val="right"/>
            </w:pPr>
            <w:r>
              <w:rPr>
                <w:sz w:val="18"/>
              </w:rPr>
              <w:t>4、</w:t>
            </w:r>
          </w:p>
        </w:tc>
        <w:tc>
          <w:tcPr>
            <w:tcW w:w="8050" w:type="dxa"/>
          </w:tcPr>
          <w:p w14:paraId="088B196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转弯模式为：定点转弯，停留时间=3s</w:t>
            </w:r>
          </w:p>
        </w:tc>
      </w:tr>
      <w:tr w14:paraId="72A036AF">
        <w:tc>
          <w:tcPr>
            <w:tcW w:w="1020" w:type="dxa"/>
          </w:tcPr>
          <w:p w14:paraId="39EF338D">
            <w:pPr>
              <w:spacing w:after="0" w:line="240" w:lineRule="auto"/>
              <w:jc w:val="right"/>
            </w:pPr>
            <w:r>
              <w:rPr>
                <w:sz w:val="18"/>
              </w:rPr>
              <w:t>5、</w:t>
            </w:r>
          </w:p>
        </w:tc>
        <w:tc>
          <w:tcPr>
            <w:tcW w:w="8050" w:type="dxa"/>
          </w:tcPr>
          <w:p w14:paraId="58E13D4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图形循环模式为：闭合航线</w:t>
            </w:r>
          </w:p>
        </w:tc>
      </w:tr>
      <w:tr w14:paraId="33135CD8">
        <w:tc>
          <w:tcPr>
            <w:tcW w:w="1020" w:type="dxa"/>
          </w:tcPr>
          <w:p w14:paraId="60C84D9C">
            <w:pPr>
              <w:spacing w:after="0" w:line="240" w:lineRule="auto"/>
              <w:jc w:val="right"/>
            </w:pPr>
            <w:r>
              <w:rPr>
                <w:sz w:val="18"/>
              </w:rPr>
              <w:t>6、</w:t>
            </w:r>
          </w:p>
        </w:tc>
        <w:tc>
          <w:tcPr>
            <w:tcW w:w="8050" w:type="dxa"/>
          </w:tcPr>
          <w:p w14:paraId="59F7950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图形2点到3点的航向为Sw</w:t>
            </w:r>
          </w:p>
        </w:tc>
      </w:tr>
      <w:tr w14:paraId="3BBCC8DB">
        <w:tc>
          <w:tcPr>
            <w:tcW w:w="1020" w:type="dxa"/>
          </w:tcPr>
          <w:p w14:paraId="2F676F61">
            <w:pPr>
              <w:spacing w:after="0" w:line="240" w:lineRule="auto"/>
              <w:jc w:val="right"/>
            </w:pPr>
            <w:r>
              <w:rPr>
                <w:sz w:val="18"/>
              </w:rPr>
              <w:t>7、</w:t>
            </w:r>
          </w:p>
        </w:tc>
        <w:tc>
          <w:tcPr>
            <w:tcW w:w="8050" w:type="dxa"/>
          </w:tcPr>
          <w:p w14:paraId="183095E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图形2点的坐标为E95°20'24”N31°15′36”（零误差）</w:t>
            </w:r>
          </w:p>
        </w:tc>
      </w:tr>
    </w:tbl>
    <w:p w14:paraId="4841ECAB">
      <w:r>
        <w:br w:type="page"/>
      </w:r>
    </w:p>
    <w:p w14:paraId="1161E3DB">
      <w:pPr>
        <w:spacing w:before="240" w:after="80"/>
      </w:pPr>
      <w:r>
        <w:rPr>
          <w:b/>
          <w:color w:val="505050"/>
          <w:sz w:val="20"/>
        </w:rPr>
        <w:t>第 151 页</w:t>
      </w:r>
    </w:p>
    <w:p w14:paraId="44BB05DF">
      <w:pPr>
        <w:spacing w:after="120"/>
      </w:pPr>
      <w:r>
        <w:rPr>
          <w:rFonts w:ascii="宋体" w:hAnsi="宋体"/>
          <w:b/>
          <w:sz w:val="22"/>
        </w:rPr>
        <w:t>河南01考场地面站真题    |    日期：2026.05.17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A1E896D">
        <w:tc>
          <w:tcPr>
            <w:tcW w:w="1020" w:type="dxa"/>
          </w:tcPr>
          <w:p w14:paraId="50EE70D4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164F05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按图规划一个闭合的任务航线不循环执行，①③、②③、 ②④、①④边长为300米，①点相对地面高度为a,②点相对地面高 度为b,③点相对地面高度为c，④点相对地面高度为d，水平速 度为e,垂直速度为f，转弯模式为停止转弯，停留时间6s;</w:t>
            </w:r>
          </w:p>
        </w:tc>
      </w:tr>
      <w:tr w14:paraId="20A01868">
        <w:tc>
          <w:tcPr>
            <w:tcW w:w="1020" w:type="dxa"/>
          </w:tcPr>
          <w:p w14:paraId="186F17B3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C75F8C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a值为30米，b值为35米，c值为40m,d值为25m, e值为5m/s,f值为3m/s。</w:t>
            </w:r>
          </w:p>
        </w:tc>
      </w:tr>
      <w:tr w14:paraId="0F279FED">
        <w:tc>
          <w:tcPr>
            <w:tcW w:w="1020" w:type="dxa"/>
          </w:tcPr>
          <w:p w14:paraId="21AB09D6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1944F30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N:34°51'27 E:113°16'33"</w:t>
            </w:r>
          </w:p>
        </w:tc>
      </w:tr>
      <w:tr w14:paraId="4D4B9CD4">
        <w:tc>
          <w:tcPr>
            <w:tcW w:w="1020" w:type="dxa"/>
          </w:tcPr>
          <w:p w14:paraId="72C8E27E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124E7A2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 机不能由起飞点直飞任 务航线的航点1，需由起飞 点先向西南方向平飞1000 米，再向东南方向平飞3 00米，到达任务航线的 航点1。</w:t>
            </w:r>
          </w:p>
        </w:tc>
      </w:tr>
      <w:tr w14:paraId="39F1EA44">
        <w:tc>
          <w:tcPr>
            <w:tcW w:w="1020" w:type="dxa"/>
          </w:tcPr>
          <w:p w14:paraId="11B5F6A7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6236D42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当地风向：WS, 航点2到航点1的航向为逆</w:t>
            </w:r>
          </w:p>
        </w:tc>
      </w:tr>
    </w:tbl>
    <w:p w14:paraId="3C4AF599">
      <w:r>
        <w:br w:type="page"/>
      </w:r>
    </w:p>
    <w:p w14:paraId="01F8B9F4">
      <w:pPr>
        <w:spacing w:before="240" w:after="80"/>
      </w:pPr>
      <w:r>
        <w:rPr>
          <w:b/>
          <w:color w:val="505050"/>
          <w:sz w:val="20"/>
        </w:rPr>
        <w:t>第 152 页</w:t>
      </w:r>
    </w:p>
    <w:p w14:paraId="790A2B39">
      <w:pPr>
        <w:spacing w:after="120"/>
      </w:pPr>
      <w:r>
        <w:rPr>
          <w:rFonts w:ascii="宋体" w:hAnsi="宋体"/>
          <w:b/>
          <w:sz w:val="22"/>
        </w:rPr>
        <w:t>河北04考场地面站真题    |    日期：2026.06.08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4B6A194">
        <w:tc>
          <w:tcPr>
            <w:tcW w:w="1020" w:type="dxa"/>
          </w:tcPr>
          <w:p w14:paraId="09CC3EA7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479D91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按图规划一个闭合的任务航线并循环执行，①③、②③、 ②④、①④边长为300米，①点相对地面高度为a,②点相对地面高度 为b，③点相对地面高度为c，④点相对地面高度为d，水平速度为 e，垂直速度为f,转弯模式为停止转弯，停留时间25s;</w:t>
            </w:r>
          </w:p>
        </w:tc>
      </w:tr>
      <w:tr w14:paraId="61FA25D8">
        <w:tc>
          <w:tcPr>
            <w:tcW w:w="1020" w:type="dxa"/>
          </w:tcPr>
          <w:p w14:paraId="686884A8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6DEDE5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a值为20米，b值为25米，c值为30m,d值为25m, e值为5m/s,f值为3m/s。</w:t>
            </w:r>
          </w:p>
        </w:tc>
      </w:tr>
      <w:tr w14:paraId="0737FD11">
        <w:tc>
          <w:tcPr>
            <w:tcW w:w="1020" w:type="dxa"/>
          </w:tcPr>
          <w:p w14:paraId="4164ED31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6496EDD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N:41°30'02 E:35°06'01"</w:t>
            </w:r>
          </w:p>
        </w:tc>
      </w:tr>
      <w:tr w14:paraId="1E1033A5">
        <w:tc>
          <w:tcPr>
            <w:tcW w:w="1020" w:type="dxa"/>
          </w:tcPr>
          <w:p w14:paraId="370BEA96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79B68C0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 能由起飞点直飞任务航线的 航点1，需先向NW方向平飞 630米，再向NW方向平飞 720米，到达任务航线的航 点1。</w:t>
            </w:r>
          </w:p>
        </w:tc>
      </w:tr>
      <w:tr w14:paraId="64D5DE27">
        <w:tc>
          <w:tcPr>
            <w:tcW w:w="1020" w:type="dxa"/>
          </w:tcPr>
          <w:p w14:paraId="0D78A16D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4E3F077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当地风向：SE, 航点3→2航向为顺风。</w:t>
            </w:r>
          </w:p>
        </w:tc>
      </w:tr>
    </w:tbl>
    <w:p w14:paraId="57437A6C">
      <w:r>
        <w:br w:type="page"/>
      </w:r>
    </w:p>
    <w:p w14:paraId="01FB45CB">
      <w:pPr>
        <w:spacing w:before="240" w:after="80"/>
      </w:pPr>
      <w:r>
        <w:rPr>
          <w:b/>
          <w:color w:val="505050"/>
          <w:sz w:val="20"/>
        </w:rPr>
        <w:t>第 153 页</w:t>
      </w:r>
    </w:p>
    <w:p w14:paraId="6A41413E">
      <w:pPr>
        <w:spacing w:after="120"/>
      </w:pPr>
      <w:r>
        <w:rPr>
          <w:rFonts w:ascii="宋体" w:hAnsi="宋体"/>
          <w:b/>
          <w:sz w:val="22"/>
        </w:rPr>
        <w:t>湖北04考场地面站真题    |    日期：2026.06.10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AFFF761">
        <w:tc>
          <w:tcPr>
            <w:tcW w:w="1020" w:type="dxa"/>
          </w:tcPr>
          <w:p w14:paraId="21EABAB7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E26A9D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规划一个闭合等边三角形并循环执行，边长为a,所有航线相对地面 高度为b,水平速度为c,垂直速度为d,转弯方式为停止转弯，停留时间5s;</w:t>
            </w:r>
          </w:p>
        </w:tc>
      </w:tr>
      <w:tr w14:paraId="78F7AFC0">
        <w:tc>
          <w:tcPr>
            <w:tcW w:w="1020" w:type="dxa"/>
          </w:tcPr>
          <w:p w14:paraId="35B6ACBA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AA5DE9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a值为50米，b值为50米，c值为3m/s,d值为2m/s。</w:t>
            </w:r>
          </w:p>
        </w:tc>
      </w:tr>
      <w:tr w14:paraId="3CC4300E">
        <w:tc>
          <w:tcPr>
            <w:tcW w:w="1020" w:type="dxa"/>
          </w:tcPr>
          <w:p w14:paraId="5D3049C6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1AE97CE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左图中航点1经纬度： N:28°28'03" E:115°26'02”</w:t>
            </w:r>
          </w:p>
        </w:tc>
      </w:tr>
      <w:tr w14:paraId="4F706681">
        <w:tc>
          <w:tcPr>
            <w:tcW w:w="1020" w:type="dxa"/>
          </w:tcPr>
          <w:p w14:paraId="67C7F7B8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5FC7692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 不能由起飞点直飞任务航 线的航点1，需先向SE方 向平飞100米，再向SW方 向平飞50米，到达任务航 线的航点1。</w:t>
            </w:r>
          </w:p>
        </w:tc>
      </w:tr>
      <w:tr w14:paraId="5308FEF0">
        <w:tc>
          <w:tcPr>
            <w:tcW w:w="1020" w:type="dxa"/>
          </w:tcPr>
          <w:p w14:paraId="3BEFF03E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2F1BFFA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航点3-2航向角北偏西 25°</w:t>
            </w:r>
          </w:p>
        </w:tc>
      </w:tr>
    </w:tbl>
    <w:p w14:paraId="0E5123B8">
      <w:r>
        <w:br w:type="page"/>
      </w:r>
    </w:p>
    <w:p w14:paraId="51D107B6">
      <w:pPr>
        <w:spacing w:before="240" w:after="80"/>
      </w:pPr>
      <w:r>
        <w:rPr>
          <w:b/>
          <w:color w:val="505050"/>
          <w:sz w:val="20"/>
        </w:rPr>
        <w:t>第 154 页</w:t>
      </w:r>
    </w:p>
    <w:p w14:paraId="6D152562">
      <w:pPr>
        <w:spacing w:after="120"/>
      </w:pPr>
      <w:r>
        <w:rPr>
          <w:rFonts w:ascii="宋体" w:hAnsi="宋体"/>
          <w:b/>
          <w:sz w:val="22"/>
        </w:rPr>
        <w:t>湖北04考场地面站真题    |    日期：2026.06.10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0C4FE9F">
        <w:tc>
          <w:tcPr>
            <w:tcW w:w="1020" w:type="dxa"/>
          </w:tcPr>
          <w:p w14:paraId="2957F152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108FFE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按图规划一个闭合的任务航线并循环执行，①③、②③、 ②④、①④边长为300米，①点相对地面高度为，②点相对地面高度 为b,③点相对地面高度为c,④点相对地面高度为d,水平速度为e, 垂直速度为f,转弯模式为停止转弯，停留时间2s;</w:t>
            </w:r>
          </w:p>
        </w:tc>
      </w:tr>
      <w:tr w14:paraId="2F5678C1">
        <w:tc>
          <w:tcPr>
            <w:tcW w:w="1020" w:type="dxa"/>
          </w:tcPr>
          <w:p w14:paraId="36309484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B6CAE8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a值为20米，b值为25米，c值为30m,d值为20m, e值为2m/s,f值为2m/s。</w:t>
            </w:r>
          </w:p>
        </w:tc>
      </w:tr>
      <w:tr w14:paraId="124CFA95">
        <w:tc>
          <w:tcPr>
            <w:tcW w:w="1020" w:type="dxa"/>
          </w:tcPr>
          <w:p w14:paraId="1B927550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0660C31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N:32.1219° E:118.3246</w:t>
            </w:r>
          </w:p>
        </w:tc>
      </w:tr>
      <w:tr w14:paraId="1C1EA68F">
        <w:tc>
          <w:tcPr>
            <w:tcW w:w="1020" w:type="dxa"/>
          </w:tcPr>
          <w:p w14:paraId="51C1C81A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22D0D98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由于空域限制，飞机不能由 起飞点直飞任务航线的航点1， 需先向SE方向平飞330米，再向 SW方向平飞660米，到达任务 航线的航点1。</w:t>
            </w:r>
          </w:p>
        </w:tc>
      </w:tr>
      <w:tr w14:paraId="2751BF0A">
        <w:tc>
          <w:tcPr>
            <w:tcW w:w="1020" w:type="dxa"/>
          </w:tcPr>
          <w:p w14:paraId="6EB4DE89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05B03A3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当地风向：SE,航点2→3 航向为顺风</w:t>
            </w:r>
          </w:p>
        </w:tc>
      </w:tr>
    </w:tbl>
    <w:p w14:paraId="767C3087">
      <w:r>
        <w:br w:type="page"/>
      </w:r>
    </w:p>
    <w:p w14:paraId="163497F9">
      <w:pPr>
        <w:spacing w:before="240" w:after="80"/>
      </w:pPr>
      <w:r>
        <w:rPr>
          <w:b/>
          <w:color w:val="505050"/>
          <w:sz w:val="20"/>
        </w:rPr>
        <w:t>第 155 页</w:t>
      </w:r>
    </w:p>
    <w:p w14:paraId="6C789D80">
      <w:pPr>
        <w:spacing w:after="120"/>
      </w:pPr>
      <w:r>
        <w:rPr>
          <w:rFonts w:ascii="宋体" w:hAnsi="宋体"/>
          <w:b/>
          <w:sz w:val="22"/>
        </w:rPr>
        <w:t>浙江01考点地面站真题    |    日期：2026.06.17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2217D87">
        <w:tc>
          <w:tcPr>
            <w:tcW w:w="1020" w:type="dxa"/>
          </w:tcPr>
          <w:p w14:paraId="2E198EC6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28FDAE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规划一个手动闭合等边三角形，任务执行次数大于2次， 边长为a,航线相对地面高度为b,水平速度为c,垂直速度为d,转 弯方式为停止转弯，停留时间4s;</w:t>
            </w:r>
          </w:p>
        </w:tc>
      </w:tr>
      <w:tr w14:paraId="557183F6">
        <w:tc>
          <w:tcPr>
            <w:tcW w:w="1020" w:type="dxa"/>
          </w:tcPr>
          <w:p w14:paraId="00934733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FA44E4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a值为300米，b值为80米，c值为5m/s,d值为2m/s。</w:t>
            </w:r>
          </w:p>
        </w:tc>
      </w:tr>
      <w:tr w14:paraId="34279D03">
        <w:tc>
          <w:tcPr>
            <w:tcW w:w="1020" w:type="dxa"/>
          </w:tcPr>
          <w:p w14:paraId="0B822931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6E21B57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②点经纬度E:44°19'02”， N:34°16'02"</w:t>
            </w:r>
          </w:p>
        </w:tc>
      </w:tr>
      <w:tr w14:paraId="6362EB0F">
        <w:tc>
          <w:tcPr>
            <w:tcW w:w="1020" w:type="dxa"/>
          </w:tcPr>
          <w:p w14:paraId="7A80BEA8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4FC0E2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由于空域限制，无人机不能从起飞点 直飞任务航线航点①，需向NE方向保持 100米高度平飞300米，再向SW方向平飞 300米抵达任务航线航点①</w:t>
            </w:r>
          </w:p>
        </w:tc>
      </w:tr>
      <w:tr w14:paraId="6BF92B97">
        <w:tc>
          <w:tcPr>
            <w:tcW w:w="1020" w:type="dxa"/>
          </w:tcPr>
          <w:p w14:paraId="280232D6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2704FD4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航点③到航点②的航向为南偏西20°</w:t>
            </w:r>
          </w:p>
        </w:tc>
      </w:tr>
    </w:tbl>
    <w:p w14:paraId="50857969">
      <w:r>
        <w:br w:type="page"/>
      </w:r>
    </w:p>
    <w:p w14:paraId="1CF84EFF">
      <w:pPr>
        <w:spacing w:before="240" w:after="80"/>
      </w:pPr>
      <w:r>
        <w:rPr>
          <w:b/>
          <w:color w:val="505050"/>
          <w:sz w:val="20"/>
        </w:rPr>
        <w:t>第 156 页</w:t>
      </w:r>
    </w:p>
    <w:p w14:paraId="700272D5">
      <w:pPr>
        <w:spacing w:after="120"/>
      </w:pPr>
      <w:r>
        <w:rPr>
          <w:rFonts w:ascii="宋体" w:hAnsi="宋体"/>
          <w:b/>
          <w:sz w:val="22"/>
        </w:rPr>
        <w:t>江西01考场地面站真题    |    日期：2026.05.08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A041F63">
        <w:tc>
          <w:tcPr>
            <w:tcW w:w="1020" w:type="dxa"/>
          </w:tcPr>
          <w:p w14:paraId="73B94F88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C8DCFB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现场环境等情况进行决定。按图于起飞点前规划一个四边形并循环执 行，①②边、②③边边长为a，③④边边长为b,∠②=∠③=90 航线相对地面高度为c，水平速度为，转弯模式为停止转弯，停留 时间不做要求：</w:t>
            </w:r>
          </w:p>
        </w:tc>
      </w:tr>
      <w:tr w14:paraId="247B0C78">
        <w:tc>
          <w:tcPr>
            <w:tcW w:w="1020" w:type="dxa"/>
          </w:tcPr>
          <w:p w14:paraId="1766D31E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B41BCA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a值为20米，b值为30米，c值为30m,d值为 3m/s,(航线方位及各数值可由委任代表按实际情况进行调整，考题 以委任代表规定数值为准)</w:t>
            </w:r>
          </w:p>
        </w:tc>
      </w:tr>
      <w:tr w14:paraId="388371BC">
        <w:tc>
          <w:tcPr>
            <w:tcW w:w="1020" w:type="dxa"/>
          </w:tcPr>
          <w:p w14:paraId="44B41EC2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134C979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N:33°22'26 E:102°31'41"</w:t>
            </w:r>
          </w:p>
        </w:tc>
      </w:tr>
      <w:tr w14:paraId="33239B5B">
        <w:tc>
          <w:tcPr>
            <w:tcW w:w="1020" w:type="dxa"/>
          </w:tcPr>
          <w:p w14:paraId="6F1E9941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F434E6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由于地形限制，飞 机不能由起飞点直飞 任务航线的航点1，需 向东北方向平飞182米， 再向西北方向平飞123米 到达任务航线的航点1。</w:t>
            </w:r>
          </w:p>
        </w:tc>
      </w:tr>
      <w:tr w14:paraId="55C8F18F">
        <w:tc>
          <w:tcPr>
            <w:tcW w:w="1020" w:type="dxa"/>
          </w:tcPr>
          <w:p w14:paraId="2E1543DB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3944D50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3-2航点航向东南方向 </w:t>
            </w:r>
          </w:p>
        </w:tc>
      </w:tr>
      <w:tr w14:paraId="4C96C64C">
        <w:tc>
          <w:tcPr>
            <w:tcW w:w="1020" w:type="dxa"/>
          </w:tcPr>
          <w:p w14:paraId="51ACC1BA">
            <w:pPr>
              <w:spacing w:after="0" w:line="240" w:lineRule="auto"/>
              <w:jc w:val="right"/>
              <w:rPr>
                <w:rFonts w:hint="eastAsia" w:eastAsia="宋体"/>
                <w:sz w:val="18"/>
                <w:lang w:val="en-US" w:eastAsia="zh-CN"/>
              </w:rPr>
            </w:pPr>
            <w:r>
              <w:rPr>
                <w:rFonts w:hint="eastAsia" w:eastAsia="宋体"/>
                <w:sz w:val="18"/>
                <w:lang w:val="en-US" w:eastAsia="zh-CN"/>
              </w:rPr>
              <w:t>4、</w:t>
            </w:r>
          </w:p>
        </w:tc>
        <w:tc>
          <w:tcPr>
            <w:tcW w:w="8050" w:type="dxa"/>
          </w:tcPr>
          <w:p w14:paraId="5D321123">
            <w:pPr>
              <w:spacing w:after="0" w:line="240" w:lineRule="auto"/>
              <w:rPr>
                <w:rFonts w:ascii="宋体" w:hAnsi="宋体"/>
                <w:sz w:val="19"/>
              </w:rPr>
            </w:pPr>
            <w:r>
              <w:rPr>
                <w:rFonts w:ascii="宋体" w:hAnsi="宋体"/>
                <w:sz w:val="19"/>
              </w:rPr>
              <w:t>闭合航线，循环5次</w:t>
            </w:r>
          </w:p>
        </w:tc>
      </w:tr>
    </w:tbl>
    <w:p w14:paraId="580FF190">
      <w:r>
        <w:br w:type="page"/>
      </w:r>
    </w:p>
    <w:p w14:paraId="1C0A7723">
      <w:pPr>
        <w:spacing w:before="240" w:after="80"/>
      </w:pPr>
      <w:r>
        <w:rPr>
          <w:b/>
          <w:color w:val="505050"/>
          <w:sz w:val="20"/>
        </w:rPr>
        <w:t>第 157 页</w:t>
      </w:r>
    </w:p>
    <w:p w14:paraId="3C20C784">
      <w:pPr>
        <w:spacing w:after="120"/>
      </w:pPr>
      <w:r>
        <w:rPr>
          <w:rFonts w:ascii="宋体" w:hAnsi="宋体"/>
          <w:b/>
          <w:sz w:val="22"/>
        </w:rPr>
        <w:t>江西01考场地面站真题    |    日期：2026.05.08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842A330">
        <w:tc>
          <w:tcPr>
            <w:tcW w:w="1020" w:type="dxa"/>
          </w:tcPr>
          <w:p w14:paraId="2DF2D001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3487D5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现场环境等情况进行决定。按图于起飞点前规划一个闭合图形并循环 执行，各点之间距离不小于20米，①点相对地面高度为a,，②点相 对地面高度为b,③点相对地面高度为c,④点相对地面高度为d, 水平速度为f,∠①=∠②=∠③=∠④=45·转弯模式为停止转弯， 停留时间不作要求；</w:t>
            </w:r>
          </w:p>
        </w:tc>
      </w:tr>
      <w:tr w14:paraId="098DD44C">
        <w:tc>
          <w:tcPr>
            <w:tcW w:w="1020" w:type="dxa"/>
          </w:tcPr>
          <w:p w14:paraId="2E5F8E82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C464F4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a值为20米，b值为25米，c值为30m,d值为25m, f值为3m/s。(航线方位及各数值可由委任代表按实际情况进行 调整，考题以委任代表规定数值为准)</w:t>
            </w:r>
          </w:p>
        </w:tc>
      </w:tr>
      <w:tr w14:paraId="310CA07E">
        <w:tc>
          <w:tcPr>
            <w:tcW w:w="1020" w:type="dxa"/>
          </w:tcPr>
          <w:p w14:paraId="639F3564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4721C05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N:33°22'26" E:102°31'41</w:t>
            </w:r>
          </w:p>
        </w:tc>
      </w:tr>
      <w:tr w14:paraId="7B99206A">
        <w:tc>
          <w:tcPr>
            <w:tcW w:w="1020" w:type="dxa"/>
          </w:tcPr>
          <w:p w14:paraId="70E0B7FA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36EB77A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 不能由起飞点直飞任务 航线的航点1，需由起飞 点先向西北方向平飞113 米，再向西南平飞82米到 达任务航线的航点1。</w:t>
            </w:r>
          </w:p>
        </w:tc>
      </w:tr>
      <w:tr w14:paraId="48476B53">
        <w:tc>
          <w:tcPr>
            <w:tcW w:w="1020" w:type="dxa"/>
          </w:tcPr>
          <w:p w14:paraId="2A36C0BB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56FC322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3-2航向东北方向 </w:t>
            </w:r>
          </w:p>
        </w:tc>
      </w:tr>
      <w:tr w14:paraId="3BB00114">
        <w:tc>
          <w:tcPr>
            <w:tcW w:w="1020" w:type="dxa"/>
          </w:tcPr>
          <w:p w14:paraId="5F36B1CC">
            <w:pPr>
              <w:spacing w:after="0" w:line="240" w:lineRule="auto"/>
              <w:jc w:val="right"/>
              <w:rPr>
                <w:rFonts w:hint="eastAsia" w:eastAsia="宋体"/>
                <w:sz w:val="18"/>
                <w:lang w:val="en-US" w:eastAsia="zh-CN"/>
              </w:rPr>
            </w:pPr>
            <w:r>
              <w:rPr>
                <w:rFonts w:hint="eastAsia" w:eastAsia="宋体"/>
                <w:sz w:val="18"/>
                <w:lang w:val="en-US" w:eastAsia="zh-CN"/>
              </w:rPr>
              <w:t>4、</w:t>
            </w:r>
          </w:p>
        </w:tc>
        <w:tc>
          <w:tcPr>
            <w:tcW w:w="8050" w:type="dxa"/>
          </w:tcPr>
          <w:p w14:paraId="29EC6039">
            <w:pPr>
              <w:spacing w:after="0" w:line="240" w:lineRule="auto"/>
              <w:rPr>
                <w:rFonts w:ascii="宋体" w:hAnsi="宋体"/>
                <w:sz w:val="19"/>
              </w:rPr>
            </w:pPr>
            <w:r>
              <w:rPr>
                <w:rFonts w:ascii="宋体" w:hAnsi="宋体"/>
                <w:sz w:val="19"/>
              </w:rPr>
              <w:t>闭合循环3次</w:t>
            </w:r>
          </w:p>
        </w:tc>
      </w:tr>
    </w:tbl>
    <w:p w14:paraId="62FA0686">
      <w:r>
        <w:br w:type="page"/>
      </w:r>
    </w:p>
    <w:p w14:paraId="38E3CFF2">
      <w:pPr>
        <w:spacing w:before="240" w:after="80"/>
      </w:pPr>
      <w:r>
        <w:rPr>
          <w:b/>
          <w:color w:val="505050"/>
          <w:sz w:val="20"/>
        </w:rPr>
        <w:t>第 158 页</w:t>
      </w:r>
    </w:p>
    <w:p w14:paraId="793EEDBB">
      <w:pPr>
        <w:spacing w:after="120"/>
      </w:pPr>
      <w:r>
        <w:rPr>
          <w:rFonts w:ascii="宋体" w:hAnsi="宋体"/>
          <w:b/>
          <w:sz w:val="22"/>
        </w:rPr>
        <w:t>江西01考场地面站真题    |    日期：2026.05.08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CB5E9E3">
        <w:tc>
          <w:tcPr>
            <w:tcW w:w="1020" w:type="dxa"/>
          </w:tcPr>
          <w:p w14:paraId="1AF18039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2D31D8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现场环境等情况进行决定。按图于起飞点前规划扫描航线，航线长度 为a,航线间隔为b,航线相对地面高度为c,水平速度为d,转弯 模式为停止转弯，停留时间不作要求；</w:t>
            </w:r>
          </w:p>
        </w:tc>
      </w:tr>
      <w:tr w14:paraId="743036A2">
        <w:tc>
          <w:tcPr>
            <w:tcW w:w="1020" w:type="dxa"/>
          </w:tcPr>
          <w:p w14:paraId="25868716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3D7102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a值为30米（误差云±3米），b值为10米（误差 ≤±1米)，c值为30m,d值为3m/s。 (航线方位及各数值 可由委任代表按实际情况进行调整，考题以委任代表规定数值为准)</w:t>
            </w:r>
          </w:p>
        </w:tc>
      </w:tr>
      <w:tr w14:paraId="5583A86E">
        <w:tc>
          <w:tcPr>
            <w:tcW w:w="1020" w:type="dxa"/>
          </w:tcPr>
          <w:p w14:paraId="5DC0A477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4BD1052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N:33°22'26 E:102°31'41"</w:t>
            </w:r>
          </w:p>
        </w:tc>
      </w:tr>
      <w:tr w14:paraId="1B98D5DA">
        <w:tc>
          <w:tcPr>
            <w:tcW w:w="1020" w:type="dxa"/>
          </w:tcPr>
          <w:p w14:paraId="1C126FC8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4547362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 不能由起点直飞任务 航线的航点1，需由起飞点 先向东北方向平飞182米， 再向西北方向平飞123米 到达任务航向点的航点1。</w:t>
            </w:r>
          </w:p>
        </w:tc>
      </w:tr>
      <w:tr w14:paraId="7D5DC9AB">
        <w:tc>
          <w:tcPr>
            <w:tcW w:w="1020" w:type="dxa"/>
          </w:tcPr>
          <w:p w14:paraId="18E7CED0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58CF6EF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3-2航向东南方向 </w:t>
            </w:r>
          </w:p>
        </w:tc>
      </w:tr>
      <w:tr w14:paraId="71BA0414">
        <w:tc>
          <w:tcPr>
            <w:tcW w:w="1020" w:type="dxa"/>
          </w:tcPr>
          <w:p w14:paraId="6D086C23">
            <w:pPr>
              <w:spacing w:after="0" w:line="240" w:lineRule="auto"/>
              <w:jc w:val="right"/>
              <w:rPr>
                <w:rFonts w:hint="eastAsia" w:eastAsia="宋体"/>
                <w:sz w:val="18"/>
                <w:lang w:val="en-US" w:eastAsia="zh-CN"/>
              </w:rPr>
            </w:pPr>
            <w:r>
              <w:rPr>
                <w:rFonts w:hint="eastAsia" w:eastAsia="宋体"/>
                <w:sz w:val="18"/>
                <w:lang w:val="en-US" w:eastAsia="zh-CN"/>
              </w:rPr>
              <w:t>4、</w:t>
            </w:r>
          </w:p>
        </w:tc>
        <w:tc>
          <w:tcPr>
            <w:tcW w:w="8050" w:type="dxa"/>
          </w:tcPr>
          <w:p w14:paraId="4D4E21DD">
            <w:pPr>
              <w:spacing w:after="0" w:line="240" w:lineRule="auto"/>
              <w:rPr>
                <w:rFonts w:ascii="宋体" w:hAnsi="宋体"/>
                <w:sz w:val="19"/>
              </w:rPr>
            </w:pPr>
            <w:r>
              <w:rPr>
                <w:rFonts w:ascii="宋体" w:hAnsi="宋体"/>
                <w:sz w:val="19"/>
              </w:rPr>
              <w:t>闭合循环5次</w:t>
            </w:r>
          </w:p>
        </w:tc>
      </w:tr>
    </w:tbl>
    <w:p w14:paraId="68E0E494">
      <w:r>
        <w:br w:type="page"/>
      </w:r>
    </w:p>
    <w:p w14:paraId="5FBB1690">
      <w:pPr>
        <w:spacing w:before="240" w:after="80"/>
      </w:pPr>
      <w:r>
        <w:rPr>
          <w:b/>
          <w:color w:val="505050"/>
          <w:sz w:val="20"/>
        </w:rPr>
        <w:t>第 159 页</w:t>
      </w:r>
    </w:p>
    <w:p w14:paraId="38B2BD44">
      <w:pPr>
        <w:spacing w:after="120"/>
      </w:pPr>
      <w:r>
        <w:rPr>
          <w:rFonts w:ascii="宋体" w:hAnsi="宋体"/>
          <w:b/>
          <w:sz w:val="22"/>
        </w:rPr>
        <w:t>江西01考场地面站真题    |    日期：2026.05.08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A3A0117">
        <w:tc>
          <w:tcPr>
            <w:tcW w:w="1020" w:type="dxa"/>
          </w:tcPr>
          <w:p w14:paraId="09EC29B2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A4D379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现场环境等情况进行决定。规划一个六边形并循环执行，边长为a, ①②③航点相对地面高度为b,④⑤⑥航点相对地面高度为c,水平 速度为d,垂直速度为e,转弯方式为停止转弯，各点停留时间为f;</w:t>
            </w:r>
          </w:p>
        </w:tc>
      </w:tr>
      <w:tr w14:paraId="2EB883A9">
        <w:tc>
          <w:tcPr>
            <w:tcW w:w="1020" w:type="dxa"/>
          </w:tcPr>
          <w:p w14:paraId="0BBEECC5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C83ACD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a值为30米（误差云±3米），b值为25米，c值 为30m,d值为2m/s,f值为2s。(航线方位及各数值可由委任代表 按实际情况进行调整，考题以委任代表规定数值为准)</w:t>
            </w:r>
          </w:p>
        </w:tc>
      </w:tr>
      <w:tr w14:paraId="272831B2">
        <w:tc>
          <w:tcPr>
            <w:tcW w:w="1020" w:type="dxa"/>
          </w:tcPr>
          <w:p w14:paraId="494CA35F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328A092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N:33°22'26" E:102°31'41</w:t>
            </w:r>
          </w:p>
        </w:tc>
      </w:tr>
      <w:tr w14:paraId="422256A3">
        <w:tc>
          <w:tcPr>
            <w:tcW w:w="1020" w:type="dxa"/>
          </w:tcPr>
          <w:p w14:paraId="759F5F79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3151637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由于地形限制，飞 机不能由起飞点直飞 任务航线的航点1，需 向东北方向平飞182米， 再向西北方向平飞123米 到达任务航线的航点1。</w:t>
            </w:r>
          </w:p>
        </w:tc>
      </w:tr>
      <w:tr w14:paraId="2B3E09BF">
        <w:tc>
          <w:tcPr>
            <w:tcW w:w="1020" w:type="dxa"/>
          </w:tcPr>
          <w:p w14:paraId="7CE4105F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1E6362A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 xml:space="preserve">3-2航点航向东南方向 </w:t>
            </w:r>
          </w:p>
        </w:tc>
      </w:tr>
      <w:tr w14:paraId="22484B9B">
        <w:tc>
          <w:tcPr>
            <w:tcW w:w="1020" w:type="dxa"/>
          </w:tcPr>
          <w:p w14:paraId="3C3BF539">
            <w:pPr>
              <w:spacing w:after="0" w:line="240" w:lineRule="auto"/>
              <w:jc w:val="right"/>
              <w:rPr>
                <w:rFonts w:hint="eastAsia" w:eastAsia="宋体"/>
                <w:sz w:val="18"/>
                <w:lang w:val="en-US" w:eastAsia="zh-CN"/>
              </w:rPr>
            </w:pPr>
            <w:r>
              <w:rPr>
                <w:rFonts w:hint="eastAsia" w:eastAsia="宋体"/>
                <w:sz w:val="18"/>
                <w:lang w:val="en-US" w:eastAsia="zh-CN"/>
              </w:rPr>
              <w:t>4、</w:t>
            </w:r>
          </w:p>
        </w:tc>
        <w:tc>
          <w:tcPr>
            <w:tcW w:w="8050" w:type="dxa"/>
          </w:tcPr>
          <w:p w14:paraId="7B0373BF">
            <w:pPr>
              <w:spacing w:after="0" w:line="240" w:lineRule="auto"/>
              <w:rPr>
                <w:rFonts w:ascii="宋体" w:hAnsi="宋体"/>
                <w:sz w:val="19"/>
              </w:rPr>
            </w:pPr>
            <w:r>
              <w:rPr>
                <w:rFonts w:ascii="宋体" w:hAnsi="宋体"/>
                <w:sz w:val="19"/>
              </w:rPr>
              <w:t>闭合航线，循环5次</w:t>
            </w:r>
          </w:p>
        </w:tc>
      </w:tr>
    </w:tbl>
    <w:p w14:paraId="76374FB6">
      <w:r>
        <w:br w:type="page"/>
      </w:r>
    </w:p>
    <w:p w14:paraId="08DAFF3E">
      <w:pPr>
        <w:spacing w:before="240" w:after="80"/>
      </w:pPr>
      <w:r>
        <w:rPr>
          <w:b/>
          <w:color w:val="505050"/>
          <w:sz w:val="20"/>
        </w:rPr>
        <w:t>第 160 页</w:t>
      </w:r>
    </w:p>
    <w:p w14:paraId="2EEB9BB4">
      <w:pPr>
        <w:spacing w:after="120"/>
      </w:pPr>
      <w:r>
        <w:rPr>
          <w:rFonts w:ascii="宋体" w:hAnsi="宋体"/>
          <w:b/>
          <w:sz w:val="22"/>
        </w:rPr>
        <w:t>广东02考场地面站真题    |    日期：2026.05.08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967699D">
        <w:tc>
          <w:tcPr>
            <w:tcW w:w="1020" w:type="dxa"/>
          </w:tcPr>
          <w:p w14:paraId="35375D7D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68DAFD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现场环境等情况进行决定。按图于起飞点前规划扫描航线，航线长度 为a,航线间隔为b,航线相对地面高度为c;</w:t>
            </w:r>
          </w:p>
        </w:tc>
      </w:tr>
      <w:tr w14:paraId="067E0821">
        <w:tc>
          <w:tcPr>
            <w:tcW w:w="1020" w:type="dxa"/>
          </w:tcPr>
          <w:p w14:paraId="03F3C336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2801DD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a值建议为200米（误差云±20米），b值建议为80米 (误差云±8米)，c值建议为150m(航线方位及各数值可由变任代表 按实际情况进行调整，考题以委任代表规定数值为准) 考育签字： 时间：</w:t>
            </w:r>
          </w:p>
        </w:tc>
      </w:tr>
      <w:tr w14:paraId="42833044">
        <w:tc>
          <w:tcPr>
            <w:tcW w:w="1020" w:type="dxa"/>
          </w:tcPr>
          <w:p w14:paraId="14C1386B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26FCB84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由于空域限制，飞机不能由 起飞点直飞任务航线的航点1 ，需先向NE方向平飞300米， 再向NW方向平飞500米，到 达任务航线的航点1。</w:t>
            </w:r>
          </w:p>
        </w:tc>
      </w:tr>
      <w:tr w14:paraId="59B9A077">
        <w:tc>
          <w:tcPr>
            <w:tcW w:w="1020" w:type="dxa"/>
          </w:tcPr>
          <w:p w14:paraId="6A1B23CF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300F20E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图形中2到1航向东偏北20 度</w:t>
            </w:r>
          </w:p>
        </w:tc>
      </w:tr>
    </w:tbl>
    <w:p w14:paraId="07D12092">
      <w:r>
        <w:br w:type="page"/>
      </w:r>
    </w:p>
    <w:p w14:paraId="5F12A567">
      <w:pPr>
        <w:spacing w:before="240" w:after="80"/>
      </w:pPr>
      <w:r>
        <w:rPr>
          <w:b/>
          <w:color w:val="505050"/>
          <w:sz w:val="20"/>
        </w:rPr>
        <w:t>第 161 页</w:t>
      </w:r>
    </w:p>
    <w:p w14:paraId="5A15EEF7">
      <w:pPr>
        <w:spacing w:after="120"/>
      </w:pPr>
      <w:r>
        <w:rPr>
          <w:rFonts w:ascii="宋体" w:hAnsi="宋体"/>
          <w:b/>
          <w:sz w:val="22"/>
        </w:rPr>
        <w:t>广东03考场地面站真题    |    日期：2026.05.06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B5CAB33">
        <w:tc>
          <w:tcPr>
            <w:tcW w:w="1020" w:type="dxa"/>
          </w:tcPr>
          <w:p w14:paraId="127CBAFB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A2055E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规划一个闭合等边三角形并循环执行，边长为a，所有航线相对地 面高度为b,水平速度为℃，垂直速度为d，转弯方式为停止转弯，停留时间 为f;</w:t>
            </w:r>
          </w:p>
        </w:tc>
      </w:tr>
      <w:tr w14:paraId="300E5377">
        <w:tc>
          <w:tcPr>
            <w:tcW w:w="1020" w:type="dxa"/>
          </w:tcPr>
          <w:p w14:paraId="402F3984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3EF2E4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a值为100米，b值为50米，c值为5m/s,d值为2m/s,f值为 8se</w:t>
            </w:r>
          </w:p>
        </w:tc>
      </w:tr>
      <w:tr w14:paraId="0B70F457">
        <w:tc>
          <w:tcPr>
            <w:tcW w:w="1020" w:type="dxa"/>
          </w:tcPr>
          <w:p w14:paraId="4663CC83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20F017E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N:28°19'03" E:115°16'02</w:t>
            </w:r>
          </w:p>
        </w:tc>
      </w:tr>
      <w:tr w14:paraId="2D7D3DB1">
        <w:tc>
          <w:tcPr>
            <w:tcW w:w="1020" w:type="dxa"/>
          </w:tcPr>
          <w:p w14:paraId="00EEE2D0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554011F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由于空城限制， 飞机不能由起飞点直 飞任务航线的航点1， 需先向SE方向平飞 1300米，再向SW方向 平飞600米，到达任务 航线的航点1。</w:t>
            </w:r>
          </w:p>
        </w:tc>
      </w:tr>
      <w:tr w14:paraId="71D17055">
        <w:tc>
          <w:tcPr>
            <w:tcW w:w="1020" w:type="dxa"/>
          </w:tcPr>
          <w:p w14:paraId="654F1F27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002648F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航点3-2航向角为 南偏西15°</w:t>
            </w:r>
          </w:p>
        </w:tc>
      </w:tr>
    </w:tbl>
    <w:p w14:paraId="59B667DB">
      <w:r>
        <w:br w:type="page"/>
      </w:r>
    </w:p>
    <w:p w14:paraId="5A928D71">
      <w:pPr>
        <w:spacing w:before="240" w:after="80"/>
      </w:pPr>
      <w:r>
        <w:rPr>
          <w:b/>
          <w:color w:val="505050"/>
          <w:sz w:val="20"/>
        </w:rPr>
        <w:t>第 162 页</w:t>
      </w:r>
    </w:p>
    <w:p w14:paraId="120CD616">
      <w:pPr>
        <w:spacing w:after="120"/>
      </w:pPr>
      <w:r>
        <w:rPr>
          <w:rFonts w:ascii="宋体" w:hAnsi="宋体"/>
          <w:b/>
          <w:sz w:val="22"/>
        </w:rPr>
        <w:t>河南01考场地面站真题    |    日期：2026.05.17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DE9778D">
        <w:tc>
          <w:tcPr>
            <w:tcW w:w="1020" w:type="dxa"/>
          </w:tcPr>
          <w:p w14:paraId="7B447D0B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540072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按图规划一个闭合四边形，①②边、②③边边长为a,① ④边边长为b,∠①=∠②=90·航线循环执行，相对地面高度为c, 水平速度为d，垂直速度为e,转弯模式为停止转弯，停留时间7s;</w:t>
            </w:r>
          </w:p>
        </w:tc>
      </w:tr>
      <w:tr w14:paraId="3372565D">
        <w:tc>
          <w:tcPr>
            <w:tcW w:w="1020" w:type="dxa"/>
          </w:tcPr>
          <w:p w14:paraId="20D275B4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6FC492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a值为200米，b值为400米，c值为300m,d值为 8m/s,e值为5m/s。</w:t>
            </w:r>
          </w:p>
        </w:tc>
      </w:tr>
      <w:tr w14:paraId="7800DB0D">
        <w:tc>
          <w:tcPr>
            <w:tcW w:w="1020" w:type="dxa"/>
          </w:tcPr>
          <w:p w14:paraId="6B42821C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542D2F6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N:34°51'26" E:113°15′33"</w:t>
            </w:r>
          </w:p>
        </w:tc>
      </w:tr>
      <w:tr w14:paraId="3FAA31A1">
        <w:tc>
          <w:tcPr>
            <w:tcW w:w="1020" w:type="dxa"/>
          </w:tcPr>
          <w:p w14:paraId="31A55B3E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422F979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 不能由起飞点直飞任务航 线的航点1，需由起飞点 起飞先向西北方向平飞12 00米，再向东南方向平飞 500米，到达任务航线的 航点1</w:t>
            </w:r>
          </w:p>
        </w:tc>
      </w:tr>
      <w:tr w14:paraId="194B7E04">
        <w:tc>
          <w:tcPr>
            <w:tcW w:w="1020" w:type="dxa"/>
          </w:tcPr>
          <w:p w14:paraId="016CD666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358A6E7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当地风向：SE 航线要求： 航点2到航点3的航向为逆风</w:t>
            </w:r>
          </w:p>
        </w:tc>
      </w:tr>
    </w:tbl>
    <w:p w14:paraId="51F7910A">
      <w:r>
        <w:br w:type="page"/>
      </w:r>
    </w:p>
    <w:p w14:paraId="229FB9C7">
      <w:pPr>
        <w:spacing w:before="240" w:after="80"/>
      </w:pPr>
      <w:r>
        <w:rPr>
          <w:b/>
          <w:color w:val="505050"/>
          <w:sz w:val="20"/>
        </w:rPr>
        <w:t>第 163 页</w:t>
      </w:r>
    </w:p>
    <w:p w14:paraId="26A5C0EB">
      <w:pPr>
        <w:spacing w:after="120"/>
      </w:pPr>
      <w:r>
        <w:rPr>
          <w:rFonts w:ascii="宋体" w:hAnsi="宋体"/>
          <w:b/>
          <w:sz w:val="22"/>
        </w:rPr>
        <w:t>云南01考场地面站真题    |    日期：2026.05.22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3F54AC1">
        <w:tc>
          <w:tcPr>
            <w:tcW w:w="1020" w:type="dxa"/>
          </w:tcPr>
          <w:p w14:paraId="3BDEBCA8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974204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规划一个闭合六边形并循环执行，边长为a,①②③航点 相对地面高度为b，④⑤⑥航点相对地面高度为c，水平速度为d, 垂直速度为e,转弯方式为停止转弯，各点停留时间为f;</w:t>
            </w:r>
          </w:p>
        </w:tc>
      </w:tr>
      <w:tr w14:paraId="3166E01E">
        <w:tc>
          <w:tcPr>
            <w:tcW w:w="1020" w:type="dxa"/>
          </w:tcPr>
          <w:p w14:paraId="0A78B9ED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5CAF4B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a值为350米，b值为30米，c值为20m,d值为4m/s, e值为2m/s,f值为2s。</w:t>
            </w:r>
          </w:p>
        </w:tc>
      </w:tr>
      <w:tr w14:paraId="68263CC1">
        <w:tc>
          <w:tcPr>
            <w:tcW w:w="1020" w:type="dxa"/>
          </w:tcPr>
          <w:p w14:paraId="1C098539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6593EBF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题卡图形③号点经纬度： N:30°30'35 E:115°12'12</w:t>
            </w:r>
          </w:p>
        </w:tc>
      </w:tr>
      <w:tr w14:paraId="56E5600B">
        <w:tc>
          <w:tcPr>
            <w:tcW w:w="1020" w:type="dxa"/>
          </w:tcPr>
          <w:p w14:paraId="38618DA3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02F5F2B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由于空域限制：起飞后 需向SE方向飞行50M,到达"” 避让点”再执行航线任务。</w:t>
            </w:r>
          </w:p>
        </w:tc>
      </w:tr>
      <w:tr w14:paraId="3B27B004">
        <w:tc>
          <w:tcPr>
            <w:tcW w:w="1020" w:type="dxa"/>
          </w:tcPr>
          <w:p w14:paraId="3B42CEEF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3FE4157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题卡图形1号点位于“ 避让点”NE方向，距离35M。 2一3为东偏南35°</w:t>
            </w:r>
          </w:p>
        </w:tc>
      </w:tr>
    </w:tbl>
    <w:p w14:paraId="3C733F40">
      <w:r>
        <w:br w:type="page"/>
      </w:r>
    </w:p>
    <w:p w14:paraId="7D77E4B2">
      <w:pPr>
        <w:spacing w:before="240" w:after="80"/>
      </w:pPr>
      <w:r>
        <w:rPr>
          <w:b/>
          <w:color w:val="505050"/>
          <w:sz w:val="20"/>
        </w:rPr>
        <w:t>第 164 页</w:t>
      </w:r>
    </w:p>
    <w:p w14:paraId="3100FA6D">
      <w:pPr>
        <w:spacing w:after="120"/>
      </w:pPr>
      <w:r>
        <w:rPr>
          <w:rFonts w:ascii="宋体" w:hAnsi="宋体"/>
          <w:b/>
          <w:sz w:val="22"/>
        </w:rPr>
        <w:t>新疆01考场地面站真题    |    日期：2026.05.23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43DC63D">
        <w:tc>
          <w:tcPr>
            <w:tcW w:w="1020" w:type="dxa"/>
          </w:tcPr>
          <w:p w14:paraId="76CDFD01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0C32FA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于起飞点前规划一个等边三角形，边长为a，所有航线相对地面高 度为b,水平速度为c,垂直速度为d，转弯方式为停止转弯，停留时间不作 要求；</w:t>
            </w:r>
          </w:p>
        </w:tc>
      </w:tr>
      <w:tr w14:paraId="6731B406">
        <w:tc>
          <w:tcPr>
            <w:tcW w:w="1020" w:type="dxa"/>
          </w:tcPr>
          <w:p w14:paraId="516DAE12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3F552D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a值为30米，b值为30米，c值为3m/s,d值为1m/s,f值为 8so</w:t>
            </w:r>
          </w:p>
        </w:tc>
      </w:tr>
      <w:tr w14:paraId="3EE7365D">
        <w:tc>
          <w:tcPr>
            <w:tcW w:w="1020" w:type="dxa"/>
          </w:tcPr>
          <w:p w14:paraId="1ACFFC67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44D51BE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由于天气原因，无人 机起飞后先向西偏南20° 方向飞行50m后，再向西 北方向飞行100m后到达 测区</w:t>
            </w:r>
          </w:p>
        </w:tc>
      </w:tr>
      <w:tr w14:paraId="041E4AD9">
        <w:tc>
          <w:tcPr>
            <w:tcW w:w="1020" w:type="dxa"/>
          </w:tcPr>
          <w:p w14:paraId="0760B01F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64E5EFF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③点位于②点的正东 面</w:t>
            </w:r>
          </w:p>
        </w:tc>
      </w:tr>
    </w:tbl>
    <w:p w14:paraId="1C9DBCF9">
      <w:r>
        <w:br w:type="page"/>
      </w:r>
    </w:p>
    <w:p w14:paraId="497D7D38">
      <w:pPr>
        <w:spacing w:before="240" w:after="80"/>
      </w:pPr>
      <w:r>
        <w:rPr>
          <w:b/>
          <w:color w:val="505050"/>
          <w:sz w:val="20"/>
        </w:rPr>
        <w:t>第 165 页</w:t>
      </w:r>
    </w:p>
    <w:p w14:paraId="300B4D94">
      <w:pPr>
        <w:spacing w:after="120"/>
      </w:pPr>
      <w:r>
        <w:rPr>
          <w:rFonts w:ascii="宋体" w:hAnsi="宋体"/>
          <w:b/>
          <w:sz w:val="22"/>
        </w:rPr>
        <w:t>山东03考场地面站真题    |    日期：2026.05.28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2F3DD3D">
        <w:tc>
          <w:tcPr>
            <w:tcW w:w="1020" w:type="dxa"/>
          </w:tcPr>
          <w:p w14:paraId="26D0C0EF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4590CD2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图形如下，图中所标注的锐角角度均为45°，各航点间的距离不小于20米，</w:t>
            </w:r>
          </w:p>
        </w:tc>
      </w:tr>
      <w:tr w14:paraId="71FE0E87">
        <w:tc>
          <w:tcPr>
            <w:tcW w:w="1020" w:type="dxa"/>
          </w:tcPr>
          <w:p w14:paraId="62B6B621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46E6289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H(起飞点)需要向SE方向平飞200米，再向N方向平飞50米达到图形1点； (保留飞行轨迹)</w:t>
            </w:r>
          </w:p>
        </w:tc>
      </w:tr>
      <w:tr w14:paraId="20626703">
        <w:tc>
          <w:tcPr>
            <w:tcW w:w="1020" w:type="dxa"/>
          </w:tcPr>
          <w:p w14:paraId="64A90484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67357CD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航线高度为60m,水平速度为4ms,垂直速度为2ms;</w:t>
            </w:r>
          </w:p>
        </w:tc>
      </w:tr>
      <w:tr w14:paraId="74D857AD">
        <w:tc>
          <w:tcPr>
            <w:tcW w:w="1020" w:type="dxa"/>
          </w:tcPr>
          <w:p w14:paraId="40826628">
            <w:pPr>
              <w:spacing w:after="0" w:line="240" w:lineRule="auto"/>
              <w:jc w:val="right"/>
            </w:pPr>
            <w:r>
              <w:rPr>
                <w:sz w:val="18"/>
              </w:rPr>
              <w:t>4、</w:t>
            </w:r>
          </w:p>
        </w:tc>
        <w:tc>
          <w:tcPr>
            <w:tcW w:w="8050" w:type="dxa"/>
          </w:tcPr>
          <w:p w14:paraId="3AB1A99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转弯模式为：定点转弯，停留时间=3s</w:t>
            </w:r>
          </w:p>
        </w:tc>
      </w:tr>
      <w:tr w14:paraId="5E0CD44B">
        <w:tc>
          <w:tcPr>
            <w:tcW w:w="1020" w:type="dxa"/>
          </w:tcPr>
          <w:p w14:paraId="46CC60DF">
            <w:pPr>
              <w:spacing w:after="0" w:line="240" w:lineRule="auto"/>
              <w:jc w:val="right"/>
            </w:pPr>
            <w:r>
              <w:rPr>
                <w:sz w:val="18"/>
              </w:rPr>
              <w:t>5、</w:t>
            </w:r>
          </w:p>
        </w:tc>
        <w:tc>
          <w:tcPr>
            <w:tcW w:w="8050" w:type="dxa"/>
          </w:tcPr>
          <w:p w14:paraId="313E8E8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图形循环模式为：闭合航线</w:t>
            </w:r>
          </w:p>
        </w:tc>
      </w:tr>
      <w:tr w14:paraId="567E7D66">
        <w:tc>
          <w:tcPr>
            <w:tcW w:w="1020" w:type="dxa"/>
          </w:tcPr>
          <w:p w14:paraId="20D07DFC">
            <w:pPr>
              <w:spacing w:after="0" w:line="240" w:lineRule="auto"/>
              <w:jc w:val="right"/>
            </w:pPr>
            <w:r>
              <w:rPr>
                <w:sz w:val="18"/>
              </w:rPr>
              <w:t>6、</w:t>
            </w:r>
          </w:p>
        </w:tc>
        <w:tc>
          <w:tcPr>
            <w:tcW w:w="8050" w:type="dxa"/>
          </w:tcPr>
          <w:p w14:paraId="1DADC2C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2点到3点的航向为SW</w:t>
            </w:r>
          </w:p>
        </w:tc>
      </w:tr>
    </w:tbl>
    <w:p w14:paraId="31651A25">
      <w:r>
        <w:br w:type="page"/>
      </w:r>
    </w:p>
    <w:p w14:paraId="1D79F8F2">
      <w:pPr>
        <w:spacing w:before="240" w:after="80"/>
      </w:pPr>
      <w:r>
        <w:rPr>
          <w:b/>
          <w:color w:val="505050"/>
          <w:sz w:val="20"/>
        </w:rPr>
        <w:t>第 166 页</w:t>
      </w:r>
    </w:p>
    <w:p w14:paraId="50F2E5DE">
      <w:pPr>
        <w:spacing w:after="120"/>
      </w:pPr>
      <w:r>
        <w:rPr>
          <w:rFonts w:ascii="宋体" w:hAnsi="宋体"/>
          <w:b/>
          <w:sz w:val="22"/>
        </w:rPr>
        <w:t>甘肃01考场地面站真题    |    日期：2026.05.29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36D770A5">
        <w:tc>
          <w:tcPr>
            <w:tcW w:w="1020" w:type="dxa"/>
          </w:tcPr>
          <w:p w14:paraId="407234F9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2F6D72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规划一个等腰直角三角形，并循环执行，边长为a,所有航线相对地 面高度为b,水平速度为c,垂直速度为d,转弯方式为停止转弯，停留时间为 5s;</w:t>
            </w:r>
          </w:p>
        </w:tc>
      </w:tr>
      <w:tr w14:paraId="5147F038">
        <w:tc>
          <w:tcPr>
            <w:tcW w:w="1020" w:type="dxa"/>
          </w:tcPr>
          <w:p w14:paraId="123DFD55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8F9BA5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a值为40米，b值为40米，c值为5m/s,d值为2m/s。</w:t>
            </w:r>
          </w:p>
        </w:tc>
      </w:tr>
      <w:tr w14:paraId="1B44FB69">
        <w:tc>
          <w:tcPr>
            <w:tcW w:w="1020" w:type="dxa"/>
          </w:tcPr>
          <w:p w14:paraId="7BE9778E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7E1D89C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N:39°15′58" E:76°50'27</w:t>
            </w:r>
          </w:p>
        </w:tc>
      </w:tr>
      <w:tr w14:paraId="6FF53762">
        <w:tc>
          <w:tcPr>
            <w:tcW w:w="1020" w:type="dxa"/>
          </w:tcPr>
          <w:p w14:paraId="79D6F837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0884255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 不能由起飞点直飞任务航 线的航点1，需先向NW方 平飞300米，再向南平飞 600米到达任务题卡图航线 的航点1</w:t>
            </w:r>
          </w:p>
        </w:tc>
      </w:tr>
      <w:tr w14:paraId="723B69E8">
        <w:tc>
          <w:tcPr>
            <w:tcW w:w="1020" w:type="dxa"/>
          </w:tcPr>
          <w:p w14:paraId="4D47AC45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33A9F07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任务航线图形中3-2点 航向为逆风，风向：正东，</w:t>
            </w:r>
          </w:p>
        </w:tc>
      </w:tr>
    </w:tbl>
    <w:p w14:paraId="77023DED">
      <w:r>
        <w:br w:type="page"/>
      </w:r>
    </w:p>
    <w:p w14:paraId="3EFBAF11">
      <w:pPr>
        <w:spacing w:before="240" w:after="80"/>
      </w:pPr>
      <w:r>
        <w:rPr>
          <w:b/>
          <w:color w:val="505050"/>
          <w:sz w:val="20"/>
        </w:rPr>
        <w:t>第 167 页</w:t>
      </w:r>
    </w:p>
    <w:p w14:paraId="64BC47CF">
      <w:pPr>
        <w:spacing w:after="120"/>
      </w:pPr>
      <w:r>
        <w:rPr>
          <w:rFonts w:ascii="宋体" w:hAnsi="宋体"/>
          <w:b/>
          <w:sz w:val="22"/>
        </w:rPr>
        <w:t>山东02考场地面站真题    |    日期：2026.06.01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23788B4">
        <w:tc>
          <w:tcPr>
            <w:tcW w:w="1020" w:type="dxa"/>
          </w:tcPr>
          <w:p w14:paraId="46CA4AF4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86F027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按图规划一个闭合的任务航线并循环执行，①③、②③、 ②④、①④边长为300米，①点相对地面高度为a,②点相对地面高度 为b,③点相对地面高度为c,④点相对地面高度为d,水平速度为e ，垂直速度为f,转弯模式为停止转弯，停留时间2s:</w:t>
            </w:r>
          </w:p>
        </w:tc>
      </w:tr>
      <w:tr w14:paraId="1F567253">
        <w:tc>
          <w:tcPr>
            <w:tcW w:w="1020" w:type="dxa"/>
          </w:tcPr>
          <w:p w14:paraId="61CEA2DB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51730B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a值为20米，b值为25米，c值为30m,d值为20m, e值为2m/s,f值为2m/s。</w:t>
            </w:r>
          </w:p>
        </w:tc>
      </w:tr>
      <w:tr w14:paraId="2A6865BB">
        <w:tc>
          <w:tcPr>
            <w:tcW w:w="1020" w:type="dxa"/>
          </w:tcPr>
          <w:p w14:paraId="2EEB0572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66B84BE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N:36.1217° E:114.3247"</w:t>
            </w:r>
          </w:p>
        </w:tc>
      </w:tr>
      <w:tr w14:paraId="43EC12BF">
        <w:tc>
          <w:tcPr>
            <w:tcW w:w="1020" w:type="dxa"/>
          </w:tcPr>
          <w:p w14:paraId="2A8B23A3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7796E18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由于空域限制，飞机不能 任务航线示意图： 由起飞点直飞任务航线的航点 1,需先向NW方向平飞570米 再向SW方向平飞530米，到达</w:t>
            </w:r>
          </w:p>
        </w:tc>
      </w:tr>
      <w:tr w14:paraId="03AE436E">
        <w:tc>
          <w:tcPr>
            <w:tcW w:w="1020" w:type="dxa"/>
          </w:tcPr>
          <w:p w14:paraId="0D83D910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50A77FC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当地风向：SE,航点3-2航 向为逆风</w:t>
            </w:r>
          </w:p>
        </w:tc>
      </w:tr>
    </w:tbl>
    <w:p w14:paraId="44A4EF27">
      <w:r>
        <w:br w:type="page"/>
      </w:r>
    </w:p>
    <w:p w14:paraId="4D00F546">
      <w:pPr>
        <w:spacing w:before="240" w:after="80"/>
      </w:pPr>
      <w:r>
        <w:rPr>
          <w:b/>
          <w:color w:val="505050"/>
          <w:sz w:val="20"/>
        </w:rPr>
        <w:t>第 168 页</w:t>
      </w:r>
    </w:p>
    <w:p w14:paraId="6E4CD74B">
      <w:pPr>
        <w:spacing w:after="120"/>
      </w:pPr>
      <w:r>
        <w:rPr>
          <w:rFonts w:ascii="宋体" w:hAnsi="宋体"/>
          <w:b/>
          <w:sz w:val="22"/>
        </w:rPr>
        <w:t>江西03考场地面站真题    |    日期：2026.05.15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7D06B49">
        <w:tc>
          <w:tcPr>
            <w:tcW w:w="1020" w:type="dxa"/>
          </w:tcPr>
          <w:p w14:paraId="560252AF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2F8F8D3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规划一个闭合等边三角形并循环执行，边长为a，所有航线相对地 面高度为b，水平速度为c,垂直速度为d，转弯方式为停止转弯，停留时间 为f;</w:t>
            </w:r>
          </w:p>
        </w:tc>
      </w:tr>
      <w:tr w14:paraId="218842EE">
        <w:tc>
          <w:tcPr>
            <w:tcW w:w="1020" w:type="dxa"/>
          </w:tcPr>
          <w:p w14:paraId="1C4A2970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C03FDD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a值为100米，b值为50米，c值为5m/s,d值为2m/s,f值为 8s8</w:t>
            </w:r>
          </w:p>
        </w:tc>
      </w:tr>
      <w:tr w14:paraId="360880B9">
        <w:tc>
          <w:tcPr>
            <w:tcW w:w="1020" w:type="dxa"/>
          </w:tcPr>
          <w:p w14:paraId="51555330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46A03F4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N:34°14'35.85 E:117°10'26.91"</w:t>
            </w:r>
          </w:p>
        </w:tc>
      </w:tr>
      <w:tr w14:paraId="06814B07">
        <w:tc>
          <w:tcPr>
            <w:tcW w:w="1020" w:type="dxa"/>
          </w:tcPr>
          <w:p w14:paraId="7DA6C54E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528A2E2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 飞机不能由起飞点直 飞任务航线的航点1， 需先向SE方向平飞 1000米，再向SW方向 平飞500米，到达任务 航线的航点1。</w:t>
            </w:r>
          </w:p>
        </w:tc>
      </w:tr>
      <w:tr w14:paraId="1B7DA905">
        <w:tc>
          <w:tcPr>
            <w:tcW w:w="1020" w:type="dxa"/>
          </w:tcPr>
          <w:p w14:paraId="75727FFA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17979B1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航点3-2航向角为 南偏西15°</w:t>
            </w:r>
          </w:p>
        </w:tc>
      </w:tr>
    </w:tbl>
    <w:p w14:paraId="38804381">
      <w:r>
        <w:br w:type="page"/>
      </w:r>
    </w:p>
    <w:p w14:paraId="395C374C">
      <w:pPr>
        <w:spacing w:before="240" w:after="80"/>
      </w:pPr>
      <w:r>
        <w:rPr>
          <w:b/>
          <w:color w:val="505050"/>
          <w:sz w:val="20"/>
        </w:rPr>
        <w:t>第 169 页</w:t>
      </w:r>
    </w:p>
    <w:p w14:paraId="5411C772">
      <w:pPr>
        <w:spacing w:after="120"/>
      </w:pPr>
      <w:r>
        <w:rPr>
          <w:rFonts w:ascii="宋体" w:hAnsi="宋体"/>
          <w:b/>
          <w:sz w:val="22"/>
        </w:rPr>
        <w:t>山东02考场地面站真题    |    日期：2026.06.01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160EFA2">
        <w:tc>
          <w:tcPr>
            <w:tcW w:w="1020" w:type="dxa"/>
          </w:tcPr>
          <w:p w14:paraId="45D78115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1FD029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规划一个闭合六边形并循环执行，边长为a,①②③航点 相对地面高度为b,④⑤⑥航点相对地面高度为c,水平速度为d, 垂直速度为e,转弯方式为停止转弯，各点停留时间为f；</w:t>
            </w:r>
          </w:p>
        </w:tc>
      </w:tr>
      <w:tr w14:paraId="705F13EE">
        <w:tc>
          <w:tcPr>
            <w:tcW w:w="1020" w:type="dxa"/>
          </w:tcPr>
          <w:p w14:paraId="6DB91A3C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E02F3C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a值为300米，b值为30米，c值为25m,d值为4m/s, e值为2m/s,f值为2s。</w:t>
            </w:r>
          </w:p>
        </w:tc>
      </w:tr>
      <w:tr w14:paraId="1A1E8256">
        <w:tc>
          <w:tcPr>
            <w:tcW w:w="1020" w:type="dxa"/>
          </w:tcPr>
          <w:p w14:paraId="3CC82C32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2447B58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3 N:36.2547° E:114.4306°</w:t>
            </w:r>
          </w:p>
        </w:tc>
      </w:tr>
      <w:tr w14:paraId="68201B66">
        <w:tc>
          <w:tcPr>
            <w:tcW w:w="1020" w:type="dxa"/>
          </w:tcPr>
          <w:p w14:paraId="2B896D9D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1442C8C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由于空城限制，飞机 6 不能由起飞点直飞任务航 线的航点1，需先向SW方 向平飞650米，再向SE方 向平飞570米。到达任务 航线的航点1。</w:t>
            </w:r>
          </w:p>
        </w:tc>
      </w:tr>
      <w:tr w14:paraId="3795ECC6">
        <w:tc>
          <w:tcPr>
            <w:tcW w:w="1020" w:type="dxa"/>
          </w:tcPr>
          <w:p w14:paraId="7BF77036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44C6BFF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当地风向：NE,航点 3-2航向为顺风。</w:t>
            </w:r>
          </w:p>
        </w:tc>
      </w:tr>
    </w:tbl>
    <w:p w14:paraId="48904C9D">
      <w:r>
        <w:br w:type="page"/>
      </w:r>
    </w:p>
    <w:p w14:paraId="0EF33BF8">
      <w:pPr>
        <w:spacing w:before="240" w:after="80"/>
      </w:pPr>
      <w:r>
        <w:rPr>
          <w:b/>
          <w:color w:val="505050"/>
          <w:sz w:val="20"/>
        </w:rPr>
        <w:t>第 170 页</w:t>
      </w:r>
    </w:p>
    <w:p w14:paraId="6410E2D7">
      <w:pPr>
        <w:spacing w:after="120"/>
      </w:pPr>
      <w:r>
        <w:rPr>
          <w:rFonts w:ascii="宋体" w:hAnsi="宋体"/>
          <w:b/>
          <w:sz w:val="22"/>
        </w:rPr>
        <w:t>四川02考场地面站真题    |    日期：2026.06.06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04F04FA">
        <w:tc>
          <w:tcPr>
            <w:tcW w:w="1020" w:type="dxa"/>
          </w:tcPr>
          <w:p w14:paraId="47799162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51159EB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图形如下，图中所标注的锐角角度均为45°，∠413=90°，14=150m;</w:t>
            </w:r>
          </w:p>
        </w:tc>
      </w:tr>
      <w:tr w14:paraId="12C4B59C">
        <w:tc>
          <w:tcPr>
            <w:tcW w:w="1020" w:type="dxa"/>
          </w:tcPr>
          <w:p w14:paraId="6787BA1C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19A02E7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H(起飞点)需要向SE方向平飞200米，再向N方向平飞50米达到图形1点； (保留飞行轨迹)</w:t>
            </w:r>
          </w:p>
        </w:tc>
      </w:tr>
      <w:tr w14:paraId="6B761857">
        <w:tc>
          <w:tcPr>
            <w:tcW w:w="1020" w:type="dxa"/>
          </w:tcPr>
          <w:p w14:paraId="7B9B3B0C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0B5CDD7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航线高度为60m,水平速度为4ms,垂直速度为2mls</w:t>
            </w:r>
          </w:p>
        </w:tc>
      </w:tr>
      <w:tr w14:paraId="4E514A31">
        <w:tc>
          <w:tcPr>
            <w:tcW w:w="1020" w:type="dxa"/>
          </w:tcPr>
          <w:p w14:paraId="64E03680">
            <w:pPr>
              <w:spacing w:after="0" w:line="240" w:lineRule="auto"/>
              <w:jc w:val="right"/>
            </w:pPr>
            <w:r>
              <w:rPr>
                <w:sz w:val="18"/>
              </w:rPr>
              <w:t>4、</w:t>
            </w:r>
          </w:p>
        </w:tc>
        <w:tc>
          <w:tcPr>
            <w:tcW w:w="8050" w:type="dxa"/>
          </w:tcPr>
          <w:p w14:paraId="290EC6B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转弯模式为：定点转弯，停留时间=3s</w:t>
            </w:r>
          </w:p>
        </w:tc>
      </w:tr>
      <w:tr w14:paraId="61B546B3">
        <w:tc>
          <w:tcPr>
            <w:tcW w:w="1020" w:type="dxa"/>
          </w:tcPr>
          <w:p w14:paraId="28B8AFC8">
            <w:pPr>
              <w:spacing w:after="0" w:line="240" w:lineRule="auto"/>
              <w:jc w:val="right"/>
            </w:pPr>
            <w:r>
              <w:rPr>
                <w:sz w:val="18"/>
              </w:rPr>
              <w:t>5、</w:t>
            </w:r>
          </w:p>
        </w:tc>
        <w:tc>
          <w:tcPr>
            <w:tcW w:w="8050" w:type="dxa"/>
          </w:tcPr>
          <w:p w14:paraId="02EA141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图形循环模式为：闭合航线</w:t>
            </w:r>
          </w:p>
        </w:tc>
      </w:tr>
      <w:tr w14:paraId="1898E60F">
        <w:tc>
          <w:tcPr>
            <w:tcW w:w="1020" w:type="dxa"/>
          </w:tcPr>
          <w:p w14:paraId="1B52C84A">
            <w:pPr>
              <w:spacing w:after="0" w:line="240" w:lineRule="auto"/>
              <w:jc w:val="right"/>
            </w:pPr>
            <w:r>
              <w:rPr>
                <w:sz w:val="18"/>
              </w:rPr>
              <w:t>6、</w:t>
            </w:r>
          </w:p>
        </w:tc>
        <w:tc>
          <w:tcPr>
            <w:tcW w:w="8050" w:type="dxa"/>
          </w:tcPr>
          <w:p w14:paraId="5F93F97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图形2点到3点的航向为Sw</w:t>
            </w:r>
          </w:p>
        </w:tc>
      </w:tr>
      <w:tr w14:paraId="2D134137">
        <w:tc>
          <w:tcPr>
            <w:tcW w:w="1020" w:type="dxa"/>
          </w:tcPr>
          <w:p w14:paraId="4C5CF148">
            <w:pPr>
              <w:spacing w:after="0" w:line="240" w:lineRule="auto"/>
              <w:jc w:val="right"/>
            </w:pPr>
            <w:r>
              <w:rPr>
                <w:sz w:val="18"/>
              </w:rPr>
              <w:t>7、</w:t>
            </w:r>
          </w:p>
        </w:tc>
        <w:tc>
          <w:tcPr>
            <w:tcW w:w="8050" w:type="dxa"/>
          </w:tcPr>
          <w:p w14:paraId="37C8549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图形2点的坐标为E95°20'24”N31°15′36”（零误差）</w:t>
            </w:r>
          </w:p>
        </w:tc>
      </w:tr>
    </w:tbl>
    <w:p w14:paraId="68C26F91">
      <w:r>
        <w:br w:type="page"/>
      </w:r>
    </w:p>
    <w:p w14:paraId="031BA629">
      <w:pPr>
        <w:spacing w:before="240" w:after="80"/>
      </w:pPr>
      <w:r>
        <w:rPr>
          <w:b/>
          <w:color w:val="505050"/>
          <w:sz w:val="20"/>
        </w:rPr>
        <w:t>第 171 页</w:t>
      </w:r>
    </w:p>
    <w:p w14:paraId="2F618D01">
      <w:pPr>
        <w:spacing w:after="120"/>
      </w:pPr>
      <w:r>
        <w:rPr>
          <w:rFonts w:ascii="宋体" w:hAnsi="宋体"/>
          <w:b/>
          <w:sz w:val="22"/>
        </w:rPr>
        <w:t>河南01考场地面站真题    |    日期：2026.05.17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13B6560">
        <w:tc>
          <w:tcPr>
            <w:tcW w:w="1020" w:type="dxa"/>
          </w:tcPr>
          <w:p w14:paraId="26FDC723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B53D4D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按图规划一个闭合的任务航线不循环执行，①③、②③、 ②④、①④边长为300米，①点相对地面高度为a,②点相对地面高 度为b,③点相对地面高度为c，④点相对地面高度为d，水平速 度为e,垂直速度为f，转弯模式为停止转弯，停留时间6s;</w:t>
            </w:r>
          </w:p>
        </w:tc>
      </w:tr>
      <w:tr w14:paraId="64DD07CF">
        <w:tc>
          <w:tcPr>
            <w:tcW w:w="1020" w:type="dxa"/>
          </w:tcPr>
          <w:p w14:paraId="4D52432E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2C0CA94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a值为30米，b值为35米，c值为40m,d值为25m, e值为5m/s,f值为3m/s。</w:t>
            </w:r>
          </w:p>
        </w:tc>
      </w:tr>
      <w:tr w14:paraId="4EA218E3">
        <w:tc>
          <w:tcPr>
            <w:tcW w:w="1020" w:type="dxa"/>
          </w:tcPr>
          <w:p w14:paraId="2CA7C439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2C86039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N:34°51'27 E:113°16'33"</w:t>
            </w:r>
          </w:p>
        </w:tc>
      </w:tr>
      <w:tr w14:paraId="5486239B">
        <w:tc>
          <w:tcPr>
            <w:tcW w:w="1020" w:type="dxa"/>
          </w:tcPr>
          <w:p w14:paraId="0CBDE901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4C47B82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 机不能由起飞点直飞任 务航线的航点1，需由起飞 点先向西南方向平飞1000 米，再向东南方向平飞3 00米，到达任务航线的 航点1。</w:t>
            </w:r>
          </w:p>
        </w:tc>
      </w:tr>
      <w:tr w14:paraId="418D9946">
        <w:tc>
          <w:tcPr>
            <w:tcW w:w="1020" w:type="dxa"/>
          </w:tcPr>
          <w:p w14:paraId="621BA1B3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314EDE6B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/>
                <w:sz w:val="19"/>
              </w:rPr>
              <w:t>当地风向：WS, 航点2到航点1的航向为逆</w:t>
            </w:r>
            <w:r>
              <w:rPr>
                <w:rFonts w:hint="eastAsia" w:ascii="宋体" w:hAnsi="宋体" w:eastAsia="宋体"/>
                <w:sz w:val="19"/>
                <w:lang w:val="en-US" w:eastAsia="zh-CN"/>
              </w:rPr>
              <w:t>风</w:t>
            </w:r>
            <w:bookmarkStart w:id="0" w:name="_GoBack"/>
            <w:bookmarkEnd w:id="0"/>
          </w:p>
        </w:tc>
      </w:tr>
    </w:tbl>
    <w:p w14:paraId="706DC9A8">
      <w:r>
        <w:br w:type="page"/>
      </w:r>
    </w:p>
    <w:p w14:paraId="2EC31779">
      <w:pPr>
        <w:spacing w:before="240" w:after="80"/>
      </w:pPr>
      <w:r>
        <w:rPr>
          <w:b/>
          <w:color w:val="505050"/>
          <w:sz w:val="20"/>
        </w:rPr>
        <w:t>第 172 页</w:t>
      </w:r>
    </w:p>
    <w:p w14:paraId="044BCA57">
      <w:pPr>
        <w:spacing w:after="120"/>
      </w:pPr>
      <w:r>
        <w:rPr>
          <w:rFonts w:ascii="宋体" w:hAnsi="宋体"/>
          <w:b/>
          <w:sz w:val="22"/>
        </w:rPr>
        <w:t>河北04考场地面站真题    |    日期：2026.06.08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03BDB5D">
        <w:tc>
          <w:tcPr>
            <w:tcW w:w="1020" w:type="dxa"/>
          </w:tcPr>
          <w:p w14:paraId="03A8ECDC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76C633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按图规划一个闭合的任务航线并循环执行，①③、②③、 ②④、①④边长为300米，①点相对地面高度为a,②点相对地面高度 为b，③点相对地面高度为c，④点相对地面高度为d，水平速度为 e，垂直速度为f,转弯模式为停止转弯，停留时间25s;</w:t>
            </w:r>
          </w:p>
        </w:tc>
      </w:tr>
      <w:tr w14:paraId="17B2B207">
        <w:tc>
          <w:tcPr>
            <w:tcW w:w="1020" w:type="dxa"/>
          </w:tcPr>
          <w:p w14:paraId="5B1A41B8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9339C1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a值为20米，b值为25米，c值为30m,d值为25m, e值为5m/s,f值为3m/s。</w:t>
            </w:r>
          </w:p>
        </w:tc>
      </w:tr>
      <w:tr w14:paraId="631EC48F">
        <w:tc>
          <w:tcPr>
            <w:tcW w:w="1020" w:type="dxa"/>
          </w:tcPr>
          <w:p w14:paraId="2C3A01A5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20C6E19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N:41°30'02 E:35°06'01"</w:t>
            </w:r>
          </w:p>
        </w:tc>
      </w:tr>
      <w:tr w14:paraId="50A7FE36">
        <w:tc>
          <w:tcPr>
            <w:tcW w:w="1020" w:type="dxa"/>
          </w:tcPr>
          <w:p w14:paraId="15EF0A26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068B9EF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 能由起飞点直飞任务航线的 航点1，需先向NW方向平飞 630米，再向NW方向平飞 720米，到达任务航线的航 点1。</w:t>
            </w:r>
          </w:p>
        </w:tc>
      </w:tr>
      <w:tr w14:paraId="6580B62F">
        <w:tc>
          <w:tcPr>
            <w:tcW w:w="1020" w:type="dxa"/>
          </w:tcPr>
          <w:p w14:paraId="0223D5D3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4D071B5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当地风向：SE, 航点3→2航向为顺风。</w:t>
            </w:r>
          </w:p>
        </w:tc>
      </w:tr>
    </w:tbl>
    <w:p w14:paraId="0C39D768">
      <w:r>
        <w:br w:type="page"/>
      </w:r>
    </w:p>
    <w:p w14:paraId="4476D91E">
      <w:pPr>
        <w:spacing w:before="240" w:after="80"/>
      </w:pPr>
      <w:r>
        <w:rPr>
          <w:b/>
          <w:color w:val="505050"/>
          <w:sz w:val="20"/>
        </w:rPr>
        <w:t>第 173 页</w:t>
      </w:r>
    </w:p>
    <w:p w14:paraId="0235E42C">
      <w:pPr>
        <w:spacing w:after="120"/>
      </w:pPr>
      <w:r>
        <w:rPr>
          <w:rFonts w:ascii="宋体" w:hAnsi="宋体"/>
          <w:b/>
          <w:sz w:val="22"/>
        </w:rPr>
        <w:t>湖北04考场地面站真题    |    日期：2026.06.10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791A575">
        <w:tc>
          <w:tcPr>
            <w:tcW w:w="1020" w:type="dxa"/>
          </w:tcPr>
          <w:p w14:paraId="74D65691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16E265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规划一个闭合等边三角形并循环执行，边长为a,所有航线相对地面 高度为b,水平速度为c,垂直速度为d,转弯方式为停止转弯，停留时间5s;</w:t>
            </w:r>
          </w:p>
        </w:tc>
      </w:tr>
      <w:tr w14:paraId="7420EE9A">
        <w:tc>
          <w:tcPr>
            <w:tcW w:w="1020" w:type="dxa"/>
          </w:tcPr>
          <w:p w14:paraId="15C1396C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CB39CD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a值为50米，b值为50米，c值为3m/s,d值为2m/s。</w:t>
            </w:r>
          </w:p>
        </w:tc>
      </w:tr>
      <w:tr w14:paraId="6176D135">
        <w:tc>
          <w:tcPr>
            <w:tcW w:w="1020" w:type="dxa"/>
          </w:tcPr>
          <w:p w14:paraId="33A60951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75ED614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左图中航点1经纬度： N:28°28'03" E:115°26'02”</w:t>
            </w:r>
          </w:p>
        </w:tc>
      </w:tr>
      <w:tr w14:paraId="0F06B819">
        <w:tc>
          <w:tcPr>
            <w:tcW w:w="1020" w:type="dxa"/>
          </w:tcPr>
          <w:p w14:paraId="741A5F0B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460DD31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 不能由起飞点直飞任务航 线的航点1，需先向SE方 向平飞100米，再向SW方 向平飞50米，到达任务航 线的航点1。</w:t>
            </w:r>
          </w:p>
        </w:tc>
      </w:tr>
      <w:tr w14:paraId="53FEC38E">
        <w:tc>
          <w:tcPr>
            <w:tcW w:w="1020" w:type="dxa"/>
          </w:tcPr>
          <w:p w14:paraId="43A6698A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7A005A4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航点3-2航向角北偏西 25°</w:t>
            </w:r>
          </w:p>
        </w:tc>
      </w:tr>
    </w:tbl>
    <w:p w14:paraId="1DF76996">
      <w:r>
        <w:br w:type="page"/>
      </w:r>
    </w:p>
    <w:p w14:paraId="2216A660">
      <w:pPr>
        <w:spacing w:before="240" w:after="80"/>
      </w:pPr>
      <w:r>
        <w:rPr>
          <w:b/>
          <w:color w:val="505050"/>
          <w:sz w:val="20"/>
        </w:rPr>
        <w:t>第 174 页</w:t>
      </w:r>
    </w:p>
    <w:p w14:paraId="17707B50">
      <w:pPr>
        <w:spacing w:after="120"/>
      </w:pPr>
      <w:r>
        <w:rPr>
          <w:rFonts w:ascii="宋体" w:hAnsi="宋体"/>
          <w:b/>
          <w:sz w:val="22"/>
        </w:rPr>
        <w:t>湖北04考场地面站真题    |    日期：2026.06.10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B1C5627">
        <w:tc>
          <w:tcPr>
            <w:tcW w:w="1020" w:type="dxa"/>
          </w:tcPr>
          <w:p w14:paraId="0BEBF991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1B9FFB7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按图规划一个闭合的任务航线并循环执行，①③、②③、 ②④、①④边长为300米，①点相对地面高度为，②点相对地面高度 为b,③点相对地面高度为c,④点相对地面高度为d,水平速度为e, 垂直速度为f,转弯模式为停止转弯，停留时间2s;</w:t>
            </w:r>
          </w:p>
        </w:tc>
      </w:tr>
      <w:tr w14:paraId="569AA5AB">
        <w:tc>
          <w:tcPr>
            <w:tcW w:w="1020" w:type="dxa"/>
          </w:tcPr>
          <w:p w14:paraId="68DD6CA4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3DE293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a值为20米，b值为25米，c值为30m,d值为20m, e值为2m/s,f值为2m/s。</w:t>
            </w:r>
          </w:p>
        </w:tc>
      </w:tr>
      <w:tr w14:paraId="1F268650">
        <w:tc>
          <w:tcPr>
            <w:tcW w:w="1020" w:type="dxa"/>
          </w:tcPr>
          <w:p w14:paraId="13C547B4">
            <w:pPr>
              <w:spacing w:after="0" w:line="240" w:lineRule="auto"/>
              <w:jc w:val="right"/>
            </w:pPr>
            <w:r>
              <w:rPr>
                <w:sz w:val="18"/>
              </w:rPr>
              <w:t>一、</w:t>
            </w:r>
          </w:p>
        </w:tc>
        <w:tc>
          <w:tcPr>
            <w:tcW w:w="8050" w:type="dxa"/>
          </w:tcPr>
          <w:p w14:paraId="3787289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N:32.1219° E:118.3246</w:t>
            </w:r>
          </w:p>
        </w:tc>
      </w:tr>
      <w:tr w14:paraId="545A1ABF">
        <w:tc>
          <w:tcPr>
            <w:tcW w:w="1020" w:type="dxa"/>
          </w:tcPr>
          <w:p w14:paraId="60F354C3">
            <w:pPr>
              <w:spacing w:after="0" w:line="240" w:lineRule="auto"/>
              <w:jc w:val="right"/>
            </w:pPr>
            <w:r>
              <w:rPr>
                <w:sz w:val="18"/>
              </w:rPr>
              <w:t>二、</w:t>
            </w:r>
          </w:p>
        </w:tc>
        <w:tc>
          <w:tcPr>
            <w:tcW w:w="8050" w:type="dxa"/>
          </w:tcPr>
          <w:p w14:paraId="7CBFE96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由于空域限制，飞机不能由 起飞点直飞任务航线的航点1， 需先向SE方向平飞330米，再向 SW方向平飞660米，到达任务 航线的航点1。</w:t>
            </w:r>
          </w:p>
        </w:tc>
      </w:tr>
      <w:tr w14:paraId="110C4AD1">
        <w:tc>
          <w:tcPr>
            <w:tcW w:w="1020" w:type="dxa"/>
          </w:tcPr>
          <w:p w14:paraId="7056D1BF">
            <w:pPr>
              <w:spacing w:after="0" w:line="240" w:lineRule="auto"/>
              <w:jc w:val="right"/>
            </w:pPr>
            <w:r>
              <w:rPr>
                <w:sz w:val="18"/>
              </w:rPr>
              <w:t>三、</w:t>
            </w:r>
          </w:p>
        </w:tc>
        <w:tc>
          <w:tcPr>
            <w:tcW w:w="8050" w:type="dxa"/>
          </w:tcPr>
          <w:p w14:paraId="5AA70B3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当地风向：SE,航点2→3 航向为顺风</w:t>
            </w:r>
          </w:p>
        </w:tc>
      </w:tr>
    </w:tbl>
    <w:p w14:paraId="336EF81C">
      <w:r>
        <w:br w:type="page"/>
      </w:r>
    </w:p>
    <w:p w14:paraId="440D583B">
      <w:pPr>
        <w:spacing w:before="240" w:after="80"/>
      </w:pPr>
      <w:r>
        <w:rPr>
          <w:b/>
          <w:color w:val="505050"/>
          <w:sz w:val="20"/>
        </w:rPr>
        <w:t>第 175 页</w:t>
      </w:r>
    </w:p>
    <w:p w14:paraId="2851FD72">
      <w:pPr>
        <w:spacing w:after="120"/>
      </w:pPr>
      <w:r>
        <w:rPr>
          <w:rFonts w:ascii="宋体" w:hAnsi="宋体"/>
          <w:b/>
          <w:sz w:val="22"/>
        </w:rPr>
        <w:t>浙江01考点地面站真题    |    日期：2026.06.17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1C57C1D">
        <w:tc>
          <w:tcPr>
            <w:tcW w:w="1020" w:type="dxa"/>
          </w:tcPr>
          <w:p w14:paraId="7E7D2347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D94CF0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规划一个手动闭合等边三角形，任务执行次数大于2次， 边长为a,航线相对地面高度为b,水平速度为c,垂直速度为d,转 弯方式为停止转弯，停留时间4s;</w:t>
            </w:r>
          </w:p>
        </w:tc>
      </w:tr>
      <w:tr w14:paraId="44AA01B9">
        <w:tc>
          <w:tcPr>
            <w:tcW w:w="1020" w:type="dxa"/>
          </w:tcPr>
          <w:p w14:paraId="700A5EA4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0066CA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a值为300米，b值为80米，c值为5m/s,d值为2m/s。</w:t>
            </w:r>
          </w:p>
        </w:tc>
      </w:tr>
      <w:tr w14:paraId="510A0672">
        <w:tc>
          <w:tcPr>
            <w:tcW w:w="1020" w:type="dxa"/>
          </w:tcPr>
          <w:p w14:paraId="7CC76514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30B1A22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②点经纬度E:44°19'02”， N:34°16'02"</w:t>
            </w:r>
          </w:p>
        </w:tc>
      </w:tr>
      <w:tr w14:paraId="65A0EBF8">
        <w:tc>
          <w:tcPr>
            <w:tcW w:w="1020" w:type="dxa"/>
          </w:tcPr>
          <w:p w14:paraId="0B54FD01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6F42034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由于空域限制，无人机不能从起飞点 直飞任务航线航点①，需向NE方向保持 100米高度平飞300米，再向SW方向平飞 300米抵达任务航线航点①</w:t>
            </w:r>
          </w:p>
        </w:tc>
      </w:tr>
      <w:tr w14:paraId="0D2BE126">
        <w:tc>
          <w:tcPr>
            <w:tcW w:w="1020" w:type="dxa"/>
          </w:tcPr>
          <w:p w14:paraId="559BFCB5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151A1C0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航点③到航点②的航向为南偏西20°</w:t>
            </w:r>
          </w:p>
        </w:tc>
      </w:tr>
    </w:tbl>
    <w:p w14:paraId="4CE0BE12"/>
    <w:sectPr>
      <w:pgSz w:w="11906" w:h="16838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5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B7C705D"/>
    <w:rsid w:val="7FBB65F4"/>
    <w:rsid w:val="B4BFA6CC"/>
    <w:rsid w:val="B9F8CE99"/>
    <w:rsid w:val="EFB57064"/>
    <w:rsid w:val="EFFB17E0"/>
    <w:rsid w:val="FBAFCDBE"/>
    <w:rsid w:val="FD4B50A6"/>
    <w:rsid w:val="FDD3E87B"/>
    <w:rsid w:val="FDFDFF20"/>
    <w:rsid w:val="FE7BF02F"/>
    <w:rsid w:val="FEB21621"/>
    <w:rsid w:val="FEFBD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文汉清</cp:lastModifiedBy>
  <dcterms:modified xsi:type="dcterms:W3CDTF">2026-06-28T14:57:30Z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1373BE412E3EF7C8C9BA406A7067D7A7_42</vt:lpwstr>
  </property>
</Properties>
</file>