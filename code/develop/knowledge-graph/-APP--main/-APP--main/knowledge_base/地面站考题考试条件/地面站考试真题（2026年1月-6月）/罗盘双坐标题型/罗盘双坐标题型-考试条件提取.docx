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7421B">
      <w:pPr>
        <w:jc w:val="center"/>
      </w:pPr>
      <w:r>
        <w:rPr>
          <w:rFonts w:ascii="黑体" w:hAnsi="黑体"/>
          <w:b/>
          <w:sz w:val="32"/>
        </w:rPr>
        <w:t>无人机地面站考试 - 考试条件提取（罗盘双坐标题型）</w:t>
      </w:r>
    </w:p>
    <w:p w14:paraId="79493C24">
      <w:pPr>
        <w:jc w:val="center"/>
      </w:pPr>
      <w:r>
        <w:rPr>
          <w:color w:val="787878"/>
          <w:sz w:val="18"/>
        </w:rPr>
        <w:t>共 17 页 | 百度OCR提取 | 98 条考试条件</w:t>
      </w:r>
    </w:p>
    <w:p w14:paraId="2A3EF2E2"/>
    <w:p w14:paraId="237E609B">
      <w:pPr>
        <w:spacing w:before="240" w:after="80"/>
      </w:pPr>
      <w:r>
        <w:rPr>
          <w:b/>
          <w:color w:val="505050"/>
          <w:sz w:val="20"/>
        </w:rPr>
        <w:t>第 1 页</w:t>
      </w:r>
    </w:p>
    <w:p w14:paraId="680FED22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89D667B">
        <w:tc>
          <w:tcPr>
            <w:tcW w:w="1020" w:type="dxa"/>
          </w:tcPr>
          <w:p w14:paraId="020E25B5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3794B00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现场环境等情况进行决定。于起飞前规划一个等腰直角三角形并 循环执行，①②边长为a1,①③边长为a2,∠①为直角，航线相对 地面高度b，水平速度为c，垂直速度为d，转弯方式为停止转弯， 停留时间不要求；</w:t>
            </w:r>
          </w:p>
        </w:tc>
      </w:tr>
      <w:tr w14:paraId="57032935">
        <w:tc>
          <w:tcPr>
            <w:tcW w:w="1020" w:type="dxa"/>
          </w:tcPr>
          <w:p w14:paraId="4947048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42B960F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al、a2值建议为30米，b值建议为30米，c值建议 为3m/s,d值建议为1m/s。(航线方位及各数值可由委任代表按实 际情况进行调整，考题以委任代表规定数值为准)</w:t>
            </w:r>
          </w:p>
        </w:tc>
      </w:tr>
      <w:tr w14:paraId="21F95D6F">
        <w:tc>
          <w:tcPr>
            <w:tcW w:w="1020" w:type="dxa"/>
          </w:tcPr>
          <w:p w14:paraId="039C37E5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29DAD7B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48013884">
        <w:tc>
          <w:tcPr>
            <w:tcW w:w="1020" w:type="dxa"/>
          </w:tcPr>
          <w:p w14:paraId="22CED686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74BBD6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N:27°46'36” E:123°12'17”</w:t>
            </w:r>
          </w:p>
        </w:tc>
      </w:tr>
      <w:tr w14:paraId="10D120A0">
        <w:tc>
          <w:tcPr>
            <w:tcW w:w="1020" w:type="dxa"/>
          </w:tcPr>
          <w:p w14:paraId="2831FEFC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884EB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N:27°46′19” E:123°12'27”</w:t>
            </w:r>
          </w:p>
        </w:tc>
      </w:tr>
    </w:tbl>
    <w:p w14:paraId="2D890D8C">
      <w:r>
        <w:br w:type="page"/>
      </w:r>
    </w:p>
    <w:p w14:paraId="32C0EC79">
      <w:pPr>
        <w:spacing w:before="240" w:after="80"/>
      </w:pPr>
      <w:r>
        <w:rPr>
          <w:b/>
          <w:color w:val="505050"/>
          <w:sz w:val="20"/>
        </w:rPr>
        <w:t>第 2 页</w:t>
      </w:r>
    </w:p>
    <w:p w14:paraId="23115669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23D562E4">
        <w:tc>
          <w:tcPr>
            <w:tcW w:w="1020" w:type="dxa"/>
          </w:tcPr>
          <w:p w14:paraId="5DDB9DEB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9C3B0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 等情况进行决定。规划一个等边三角形并循环执行，边长为a，所有航线相对 地面高度为b，水平速度为c，垂直速度为，转弯方式为停止转弯，停留时 间5s;</w:t>
            </w:r>
          </w:p>
        </w:tc>
      </w:tr>
      <w:tr w14:paraId="29E21630">
        <w:tc>
          <w:tcPr>
            <w:tcW w:w="1020" w:type="dxa"/>
          </w:tcPr>
          <w:p w14:paraId="0C9FB76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37B22D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a值为50米，b值为50米，c值为3m/s,d值为2m/s。</w:t>
            </w:r>
          </w:p>
        </w:tc>
      </w:tr>
      <w:tr w14:paraId="1D21D7AB">
        <w:tc>
          <w:tcPr>
            <w:tcW w:w="1020" w:type="dxa"/>
          </w:tcPr>
          <w:p w14:paraId="7010CFBC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7CF4475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058439E0">
        <w:tc>
          <w:tcPr>
            <w:tcW w:w="1020" w:type="dxa"/>
          </w:tcPr>
          <w:p w14:paraId="664B79C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931C08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:27°46′36” 2 E:123°12'17”</w:t>
            </w:r>
          </w:p>
        </w:tc>
      </w:tr>
      <w:tr w14:paraId="2751D29A">
        <w:tc>
          <w:tcPr>
            <w:tcW w:w="1020" w:type="dxa"/>
          </w:tcPr>
          <w:p w14:paraId="02B8928D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178F0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N:27°46'19" E:123°12'27”</w:t>
            </w:r>
          </w:p>
        </w:tc>
      </w:tr>
    </w:tbl>
    <w:p w14:paraId="7F22762C">
      <w:r>
        <w:br w:type="page"/>
      </w:r>
    </w:p>
    <w:p w14:paraId="6A32ED8A">
      <w:pPr>
        <w:spacing w:before="240" w:after="80"/>
      </w:pPr>
      <w:r>
        <w:rPr>
          <w:b/>
          <w:color w:val="505050"/>
          <w:sz w:val="20"/>
        </w:rPr>
        <w:t>第 3 页</w:t>
      </w:r>
    </w:p>
    <w:p w14:paraId="486885BC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日期：2026.04.15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E617C1C">
        <w:tc>
          <w:tcPr>
            <w:tcW w:w="1020" w:type="dxa"/>
          </w:tcPr>
          <w:p w14:paraId="47EB04E9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EF9993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现场环境等情况进行决定。按图于起飞点前规划一个四边形并循环执 行。①②边、②③边边长为a,③④边边长为b,∠②=∠③=90° 航线相对地面高度为c，水平速度为d，垂直速度为e，转弯模式为 停止转弯，停留时间不作要求；</w:t>
            </w:r>
          </w:p>
        </w:tc>
      </w:tr>
      <w:tr w14:paraId="2C648349">
        <w:tc>
          <w:tcPr>
            <w:tcW w:w="1020" w:type="dxa"/>
          </w:tcPr>
          <w:p w14:paraId="4CF2725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3FD6B75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a值建议为20米，b值建议为30米，c值建议为30m, d值建议为3m/s,e值建议为2m/s。(航线方位及各数值可由委任 代表按实际情况进行调整，考题以委任代表规定数值为准)</w:t>
            </w:r>
          </w:p>
        </w:tc>
      </w:tr>
      <w:tr w14:paraId="238B344F">
        <w:tc>
          <w:tcPr>
            <w:tcW w:w="1020" w:type="dxa"/>
          </w:tcPr>
          <w:p w14:paraId="0B297AD7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53B41B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12A129C9">
        <w:tc>
          <w:tcPr>
            <w:tcW w:w="1020" w:type="dxa"/>
          </w:tcPr>
          <w:p w14:paraId="55D00E82">
            <w:pPr>
              <w:spacing w:after="0" w:line="240" w:lineRule="auto"/>
              <w:jc w:val="right"/>
            </w:pPr>
            <w:r>
              <w:rPr>
                <w:rFonts w:hint="eastAsia" w:eastAsia="宋体"/>
                <w:sz w:val="18"/>
                <w:lang w:val="en-US" w:eastAsia="zh-CN"/>
              </w:rPr>
              <w:t>1</w:t>
            </w:r>
            <w:r>
              <w:rPr>
                <w:sz w:val="18"/>
              </w:rPr>
              <w:t>、</w:t>
            </w:r>
          </w:p>
        </w:tc>
        <w:tc>
          <w:tcPr>
            <w:tcW w:w="8050" w:type="dxa"/>
          </w:tcPr>
          <w:p w14:paraId="0E27355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N:26°12'36” E:112°46′12”</w:t>
            </w:r>
          </w:p>
        </w:tc>
      </w:tr>
      <w:tr w14:paraId="2C2823A5">
        <w:tc>
          <w:tcPr>
            <w:tcW w:w="1020" w:type="dxa"/>
          </w:tcPr>
          <w:p w14:paraId="51C3627F">
            <w:pPr>
              <w:spacing w:after="0" w:line="240" w:lineRule="auto"/>
              <w:jc w:val="right"/>
            </w:pPr>
            <w:r>
              <w:rPr>
                <w:rFonts w:hint="eastAsia" w:eastAsia="宋体"/>
                <w:sz w:val="18"/>
                <w:lang w:val="en-US" w:eastAsia="zh-CN"/>
              </w:rPr>
              <w:t>2</w:t>
            </w:r>
            <w:r>
              <w:rPr>
                <w:sz w:val="18"/>
              </w:rPr>
              <w:t>、</w:t>
            </w:r>
          </w:p>
        </w:tc>
        <w:tc>
          <w:tcPr>
            <w:tcW w:w="8050" w:type="dxa"/>
          </w:tcPr>
          <w:p w14:paraId="037C4AB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 26°12'12” E:112°46′36”</w:t>
            </w:r>
          </w:p>
        </w:tc>
      </w:tr>
    </w:tbl>
    <w:p w14:paraId="49B8001B">
      <w:r>
        <w:br w:type="page"/>
      </w:r>
    </w:p>
    <w:p w14:paraId="0F54190F">
      <w:pPr>
        <w:spacing w:before="240" w:after="80"/>
      </w:pPr>
      <w:r>
        <w:rPr>
          <w:b/>
          <w:color w:val="505050"/>
          <w:sz w:val="20"/>
        </w:rPr>
        <w:t>第 4 页</w:t>
      </w:r>
    </w:p>
    <w:p w14:paraId="1F77E4DE">
      <w:pPr>
        <w:spacing w:after="120"/>
      </w:pPr>
      <w:r>
        <w:rPr>
          <w:rFonts w:ascii="宋体" w:hAnsi="宋体"/>
          <w:b/>
          <w:sz w:val="22"/>
        </w:rPr>
        <w:t>上海01考场地面站真题    |    日期：2026.04.15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62B79A1">
        <w:tc>
          <w:tcPr>
            <w:tcW w:w="1020" w:type="dxa"/>
          </w:tcPr>
          <w:p w14:paraId="0C8108AE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62EB09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现场环境等情况进行决定。按图于起飞点前规划一个闭合图形并循环 执行，各点之间距离不小于20米，①点相对于地面高度为a,②点相 对地面高度为b,③点相对地面高度为c,④点相对地面高度为d, 水平速度为e，垂直速度为f，转弯模式为停止转弯，停留时间不作 要求；</w:t>
            </w:r>
          </w:p>
        </w:tc>
      </w:tr>
      <w:tr w14:paraId="1660E463">
        <w:tc>
          <w:tcPr>
            <w:tcW w:w="1020" w:type="dxa"/>
          </w:tcPr>
          <w:p w14:paraId="760AD3BD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9E3021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a值建议为20米，b值建议为25米，c值建议为30m, d值建议为25m,e值建议为2m/s,f值建议为1m/s。(航线方位 及各数值可由委任代表按实际情况进行调整，考题以委任代表规定数 值为准)</w:t>
            </w:r>
          </w:p>
        </w:tc>
      </w:tr>
      <w:tr w14:paraId="2D5E89C6">
        <w:tc>
          <w:tcPr>
            <w:tcW w:w="1020" w:type="dxa"/>
          </w:tcPr>
          <w:p w14:paraId="62703A3D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2315E6A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3E9D99DA">
        <w:tc>
          <w:tcPr>
            <w:tcW w:w="1020" w:type="dxa"/>
          </w:tcPr>
          <w:p w14:paraId="2014A879">
            <w:pPr>
              <w:spacing w:after="0" w:line="240" w:lineRule="auto"/>
              <w:jc w:val="right"/>
            </w:pPr>
            <w:r>
              <w:rPr>
                <w:rFonts w:hint="eastAsia" w:eastAsia="宋体"/>
                <w:sz w:val="18"/>
                <w:lang w:val="en-US" w:eastAsia="zh-CN"/>
              </w:rPr>
              <w:t>1</w:t>
            </w:r>
            <w:r>
              <w:rPr>
                <w:sz w:val="18"/>
              </w:rPr>
              <w:t>、</w:t>
            </w:r>
          </w:p>
        </w:tc>
        <w:tc>
          <w:tcPr>
            <w:tcW w:w="8050" w:type="dxa"/>
          </w:tcPr>
          <w:p w14:paraId="02C0058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N:27°46'36 E:123°12'17”</w:t>
            </w:r>
          </w:p>
        </w:tc>
      </w:tr>
      <w:tr w14:paraId="5497E6CF">
        <w:tc>
          <w:tcPr>
            <w:tcW w:w="1020" w:type="dxa"/>
          </w:tcPr>
          <w:p w14:paraId="564CD98E">
            <w:pPr>
              <w:spacing w:after="0" w:line="240" w:lineRule="auto"/>
              <w:jc w:val="right"/>
            </w:pPr>
            <w:r>
              <w:rPr>
                <w:rFonts w:hint="eastAsia" w:eastAsia="宋体"/>
                <w:sz w:val="18"/>
                <w:lang w:val="en-US" w:eastAsia="zh-CN"/>
              </w:rPr>
              <w:t>2</w:t>
            </w:r>
            <w:r>
              <w:rPr>
                <w:sz w:val="18"/>
              </w:rPr>
              <w:t>、</w:t>
            </w:r>
          </w:p>
        </w:tc>
        <w:tc>
          <w:tcPr>
            <w:tcW w:w="8050" w:type="dxa"/>
          </w:tcPr>
          <w:p w14:paraId="06657EC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:27°46′19” E:123°12'27”</w:t>
            </w:r>
          </w:p>
        </w:tc>
      </w:tr>
    </w:tbl>
    <w:p w14:paraId="0AE28D59">
      <w:r>
        <w:br w:type="page"/>
      </w:r>
    </w:p>
    <w:p w14:paraId="7F4B77F2">
      <w:pPr>
        <w:spacing w:before="240" w:after="80"/>
      </w:pPr>
      <w:r>
        <w:rPr>
          <w:b/>
          <w:color w:val="505050"/>
          <w:sz w:val="20"/>
        </w:rPr>
        <w:t>第 5 页</w:t>
      </w:r>
    </w:p>
    <w:p w14:paraId="63A0646A">
      <w:pPr>
        <w:spacing w:after="120"/>
      </w:pPr>
      <w:r>
        <w:rPr>
          <w:rFonts w:ascii="宋体" w:hAnsi="宋体"/>
          <w:b/>
          <w:sz w:val="22"/>
        </w:rPr>
        <w:t>山东05考场地面站真题    |    日期：2026.04.12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B1506A3">
        <w:tc>
          <w:tcPr>
            <w:tcW w:w="1020" w:type="dxa"/>
          </w:tcPr>
          <w:p w14:paraId="14A51BA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0D38C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的相对方位由委任代表根据现场环境等 情况进行决定。规划一个五边形并循环执行，①②边及②③边的边长为a, ∠②=∠④=∠①为90°，航线相对地面高度为b,水平速度为c,垂直速度为d, 转弯模式为协调转弯；</w:t>
            </w:r>
          </w:p>
        </w:tc>
      </w:tr>
      <w:tr w14:paraId="729ADE72">
        <w:tc>
          <w:tcPr>
            <w:tcW w:w="1020" w:type="dxa"/>
          </w:tcPr>
          <w:p w14:paraId="352A39D1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362A46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a值建议为50米，b值建议为50米，c值建议为3m/s,d值建议 为2m/s,e值建议为10s。</w:t>
            </w:r>
          </w:p>
        </w:tc>
      </w:tr>
      <w:tr w14:paraId="13FC9B07">
        <w:tc>
          <w:tcPr>
            <w:tcW w:w="1020" w:type="dxa"/>
          </w:tcPr>
          <w:p w14:paraId="7425D3A5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678EC8F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175E262C">
        <w:tc>
          <w:tcPr>
            <w:tcW w:w="1020" w:type="dxa"/>
          </w:tcPr>
          <w:p w14:paraId="05D7978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5D36F9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N:25°46′12" E:126°12'18”</w:t>
            </w:r>
          </w:p>
        </w:tc>
      </w:tr>
      <w:tr w14:paraId="1D090895">
        <w:tc>
          <w:tcPr>
            <w:tcW w:w="1020" w:type="dxa"/>
          </w:tcPr>
          <w:p w14:paraId="5791C308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3B88E7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 25°46'12” E:126°12'16”</w:t>
            </w:r>
          </w:p>
        </w:tc>
      </w:tr>
    </w:tbl>
    <w:p w14:paraId="36E1EA44">
      <w:r>
        <w:br w:type="page"/>
      </w:r>
    </w:p>
    <w:p w14:paraId="2F46981C">
      <w:pPr>
        <w:spacing w:before="240" w:after="80"/>
      </w:pPr>
      <w:r>
        <w:rPr>
          <w:b/>
          <w:color w:val="505050"/>
          <w:sz w:val="20"/>
        </w:rPr>
        <w:t>第 6 页</w:t>
      </w:r>
    </w:p>
    <w:p w14:paraId="0544B2F4">
      <w:pPr>
        <w:spacing w:after="120"/>
      </w:pPr>
      <w:r>
        <w:rPr>
          <w:rFonts w:ascii="宋体" w:hAnsi="宋体"/>
          <w:b/>
          <w:sz w:val="22"/>
        </w:rPr>
        <w:t>北京01考场地面站真题    |    日期：2026.04.19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8DD8230">
        <w:tc>
          <w:tcPr>
            <w:tcW w:w="1020" w:type="dxa"/>
          </w:tcPr>
          <w:p w14:paraId="1BE3966D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451D30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相对地面高度为b，④⑤⑥航点相对地面高度为℃，水平速度为d, 垂直速度为e,转弯方式为停止转弯，各点停留时间为f；</w:t>
            </w:r>
          </w:p>
        </w:tc>
      </w:tr>
      <w:tr w14:paraId="6ACD0C89">
        <w:tc>
          <w:tcPr>
            <w:tcW w:w="1020" w:type="dxa"/>
          </w:tcPr>
          <w:p w14:paraId="23990316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ABF18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</w:t>
            </w:r>
          </w:p>
        </w:tc>
      </w:tr>
      <w:tr w14:paraId="02E59143">
        <w:tc>
          <w:tcPr>
            <w:tcW w:w="1020" w:type="dxa"/>
          </w:tcPr>
          <w:p w14:paraId="5CEE90C4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1DCB00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490EF314">
        <w:tc>
          <w:tcPr>
            <w:tcW w:w="1020" w:type="dxa"/>
          </w:tcPr>
          <w:p w14:paraId="067DB11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00A10CF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N:27°46′36 E:123°12'17</w:t>
            </w:r>
          </w:p>
        </w:tc>
      </w:tr>
      <w:tr w14:paraId="5B99F86C">
        <w:tc>
          <w:tcPr>
            <w:tcW w:w="1020" w:type="dxa"/>
          </w:tcPr>
          <w:p w14:paraId="0F690DA3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41CAB4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 27°46′19” E:123°12′27”</w:t>
            </w:r>
          </w:p>
        </w:tc>
      </w:tr>
    </w:tbl>
    <w:p w14:paraId="7AD169BF">
      <w:r>
        <w:br w:type="page"/>
      </w:r>
    </w:p>
    <w:p w14:paraId="2E9D91A7">
      <w:pPr>
        <w:spacing w:before="240" w:after="80"/>
      </w:pPr>
      <w:r>
        <w:rPr>
          <w:b/>
          <w:color w:val="505050"/>
          <w:sz w:val="20"/>
        </w:rPr>
        <w:t>第 7 页</w:t>
      </w:r>
    </w:p>
    <w:p w14:paraId="4C84B21D">
      <w:pPr>
        <w:spacing w:after="120"/>
      </w:pPr>
      <w:r>
        <w:rPr>
          <w:rFonts w:ascii="宋体" w:hAnsi="宋体"/>
          <w:b/>
          <w:sz w:val="22"/>
        </w:rPr>
        <w:t>江苏01考场地面站真题    |    日期：2026.04.22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9949872">
        <w:tc>
          <w:tcPr>
            <w:tcW w:w="1020" w:type="dxa"/>
          </w:tcPr>
          <w:p w14:paraId="69733962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39E3A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现场环境等情况进行决定。按图于起飞点前规划一个五边形并循环执 行，①②边及②③边的边长为a,∠②=∠④=∠①为90°，航线相 对地面高度为b，水平速度为c，转弯模式为停止转弯，各点停留 时间为e;</w:t>
            </w:r>
          </w:p>
        </w:tc>
      </w:tr>
      <w:tr w14:paraId="14E67AC0">
        <w:tc>
          <w:tcPr>
            <w:tcW w:w="1020" w:type="dxa"/>
          </w:tcPr>
          <w:p w14:paraId="37E87AEB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744998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a值为30米，b值为30米，c值为3m/s,e值 为2s。 (航线方位及各数值可由委任代表按实际情况进行调整， 考题以委任代表规定数值为准) 老吉效空， 口组，</w:t>
            </w:r>
          </w:p>
        </w:tc>
      </w:tr>
      <w:tr w14:paraId="151E004A">
        <w:tc>
          <w:tcPr>
            <w:tcW w:w="1020" w:type="dxa"/>
          </w:tcPr>
          <w:p w14:paraId="1B26707A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05AFCF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标注尖指向纸面左上</w:t>
            </w:r>
          </w:p>
        </w:tc>
      </w:tr>
      <w:tr w14:paraId="59F1438E">
        <w:tc>
          <w:tcPr>
            <w:tcW w:w="1020" w:type="dxa"/>
          </w:tcPr>
          <w:p w14:paraId="0F1B71D4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88E184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N:28°39'23" E:115°56′32”</w:t>
            </w:r>
          </w:p>
        </w:tc>
      </w:tr>
      <w:tr w14:paraId="3917F218">
        <w:tc>
          <w:tcPr>
            <w:tcW w:w="1020" w:type="dxa"/>
          </w:tcPr>
          <w:p w14:paraId="684B95C5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7D9F4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3点经纬度： N:28°39′36” E:115°56'42”</w:t>
            </w:r>
          </w:p>
        </w:tc>
      </w:tr>
    </w:tbl>
    <w:p w14:paraId="108662C9">
      <w:r>
        <w:br w:type="page"/>
      </w:r>
    </w:p>
    <w:p w14:paraId="460DD0BA">
      <w:pPr>
        <w:spacing w:before="240" w:after="80"/>
      </w:pPr>
      <w:r>
        <w:rPr>
          <w:b/>
          <w:color w:val="505050"/>
          <w:sz w:val="20"/>
        </w:rPr>
        <w:t>第 8 页</w:t>
      </w:r>
    </w:p>
    <w:p w14:paraId="1084BAA7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2A3D9BC">
        <w:tc>
          <w:tcPr>
            <w:tcW w:w="1020" w:type="dxa"/>
          </w:tcPr>
          <w:p w14:paraId="2C40AC20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550F7A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规划一个闭合六边形并循环执行，边长为a,①②③航点 相对地面高度为b,④⑤⑥航点相对地面高度为c,水平速度为d, 垂直速度为e,转弯方式为停止转弯，各点停留时间为f;</w:t>
            </w:r>
          </w:p>
        </w:tc>
      </w:tr>
      <w:tr w14:paraId="3FAA4D84">
        <w:tc>
          <w:tcPr>
            <w:tcW w:w="1020" w:type="dxa"/>
          </w:tcPr>
          <w:p w14:paraId="2C3FC9F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0403A08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a值为300米，b值为30米，c值为25m,d值为4m/s, e值为2m/s,f值为2s。</w:t>
            </w:r>
          </w:p>
        </w:tc>
      </w:tr>
      <w:tr w14:paraId="5797E2C3">
        <w:tc>
          <w:tcPr>
            <w:tcW w:w="1020" w:type="dxa"/>
          </w:tcPr>
          <w:p w14:paraId="336BBDCF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749430E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368444A7">
        <w:tc>
          <w:tcPr>
            <w:tcW w:w="1020" w:type="dxa"/>
          </w:tcPr>
          <w:p w14:paraId="5E7C846C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1ED0604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N:27°46′36” E:123°12'17"</w:t>
            </w:r>
          </w:p>
        </w:tc>
      </w:tr>
      <w:tr w14:paraId="2C5F7A1B">
        <w:tc>
          <w:tcPr>
            <w:tcW w:w="1020" w:type="dxa"/>
          </w:tcPr>
          <w:p w14:paraId="0A341C1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5744DF8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N:27°46'19” E:123°12'27"</w:t>
            </w:r>
          </w:p>
        </w:tc>
      </w:tr>
    </w:tbl>
    <w:p w14:paraId="05A3F82F">
      <w:r>
        <w:br w:type="page"/>
      </w:r>
    </w:p>
    <w:p w14:paraId="3786D4CF">
      <w:pPr>
        <w:spacing w:before="240" w:after="80"/>
      </w:pPr>
      <w:r>
        <w:rPr>
          <w:b/>
          <w:color w:val="505050"/>
          <w:sz w:val="20"/>
        </w:rPr>
        <w:t>第 9 页</w:t>
      </w:r>
    </w:p>
    <w:p w14:paraId="3F7C06F7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5400687">
        <w:tc>
          <w:tcPr>
            <w:tcW w:w="1020" w:type="dxa"/>
          </w:tcPr>
          <w:p w14:paraId="4976A646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5FE668F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规划扫描航线要求不闭合不循环，航线长度为a,航线间隔 为b,航线相对地面高度为c,水平速度为d,垂直速度为e,转弯模式 为停止转弯，各点停留时间为f;</w:t>
            </w:r>
          </w:p>
        </w:tc>
      </w:tr>
      <w:tr w14:paraId="56F2343D">
        <w:tc>
          <w:tcPr>
            <w:tcW w:w="1020" w:type="dxa"/>
          </w:tcPr>
          <w:p w14:paraId="6CA9EDB9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3526B4A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a值为300米，b值为100米，c值为300m,d值为3m/s, e值为2m/s,f值为10s。</w:t>
            </w:r>
          </w:p>
        </w:tc>
      </w:tr>
      <w:tr w14:paraId="47E7C678">
        <w:tc>
          <w:tcPr>
            <w:tcW w:w="1020" w:type="dxa"/>
          </w:tcPr>
          <w:p w14:paraId="4185A3BB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7B5D15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29544B6D">
        <w:tc>
          <w:tcPr>
            <w:tcW w:w="1020" w:type="dxa"/>
          </w:tcPr>
          <w:p w14:paraId="7B844B4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6341A28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N:27°46'36” E:123°12'17</w:t>
            </w:r>
          </w:p>
        </w:tc>
      </w:tr>
      <w:tr w14:paraId="02715654">
        <w:tc>
          <w:tcPr>
            <w:tcW w:w="1020" w:type="dxa"/>
          </w:tcPr>
          <w:p w14:paraId="3B003362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973C97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N:27°46'19” E:123°12'27"</w:t>
            </w:r>
          </w:p>
        </w:tc>
      </w:tr>
    </w:tbl>
    <w:p w14:paraId="0687BB28">
      <w:r>
        <w:br w:type="page"/>
      </w:r>
    </w:p>
    <w:p w14:paraId="5A68EDAC">
      <w:pPr>
        <w:spacing w:before="240" w:after="80"/>
      </w:pPr>
      <w:r>
        <w:rPr>
          <w:b/>
          <w:color w:val="505050"/>
          <w:sz w:val="20"/>
        </w:rPr>
        <w:t>第 10 页</w:t>
      </w:r>
    </w:p>
    <w:p w14:paraId="11E4FD54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3276570">
        <w:tc>
          <w:tcPr>
            <w:tcW w:w="1020" w:type="dxa"/>
          </w:tcPr>
          <w:p w14:paraId="77C2D5C3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37AE41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按图规划一个闭合四边形并循环执行，①②边、②③边边长 为a,①④边边长为b,∠②=∠①=90°航线相对地面高度为c,水 平速度为d，垂直速度为e,转弯模式为停止转弯，停留时间5s；</w:t>
            </w:r>
          </w:p>
        </w:tc>
      </w:tr>
      <w:tr w14:paraId="1A590E61">
        <w:tc>
          <w:tcPr>
            <w:tcW w:w="1020" w:type="dxa"/>
          </w:tcPr>
          <w:p w14:paraId="389D95BE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1391E2B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a值为200米，b值为300米，c值为300m,d值为 3m/s,e值为2m/s。</w:t>
            </w:r>
          </w:p>
        </w:tc>
      </w:tr>
      <w:tr w14:paraId="43A4AAC3">
        <w:tc>
          <w:tcPr>
            <w:tcW w:w="1020" w:type="dxa"/>
          </w:tcPr>
          <w:p w14:paraId="18873D94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4822355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527EEF3D">
        <w:tc>
          <w:tcPr>
            <w:tcW w:w="1020" w:type="dxa"/>
          </w:tcPr>
          <w:p w14:paraId="7E6955F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92B341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N:27°46'36” E:123°12'17”</w:t>
            </w:r>
          </w:p>
        </w:tc>
      </w:tr>
      <w:tr w14:paraId="6B5F0CC0">
        <w:tc>
          <w:tcPr>
            <w:tcW w:w="1020" w:type="dxa"/>
          </w:tcPr>
          <w:p w14:paraId="3F440A5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73BDDD0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N:27°46'19” E:123°12'27”</w:t>
            </w:r>
          </w:p>
        </w:tc>
      </w:tr>
    </w:tbl>
    <w:p w14:paraId="4142C1AF">
      <w:r>
        <w:br w:type="page"/>
      </w:r>
    </w:p>
    <w:p w14:paraId="05822394">
      <w:pPr>
        <w:spacing w:before="240" w:after="80"/>
      </w:pPr>
      <w:r>
        <w:rPr>
          <w:b/>
          <w:color w:val="505050"/>
          <w:sz w:val="20"/>
        </w:rPr>
        <w:t>第 11 页</w:t>
      </w:r>
    </w:p>
    <w:p w14:paraId="75811BB3">
      <w:pPr>
        <w:spacing w:after="120"/>
      </w:pPr>
      <w:r>
        <w:rPr>
          <w:rFonts w:ascii="宋体" w:hAnsi="宋体"/>
          <w:b/>
          <w:sz w:val="22"/>
        </w:rPr>
        <w:t>湖北01考场地面站真题    |    日期：2026.04.26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43A6E8F6">
        <w:tc>
          <w:tcPr>
            <w:tcW w:w="1020" w:type="dxa"/>
          </w:tcPr>
          <w:p w14:paraId="66C78E4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7B6C1F2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按图规划一个闭合的任务航线并循环执行，①③、②③、 ②④、①④边长为300米，①点相对地面高度为a,②点相对地面高度 为b,③点相对地面高度为c,④点相对地面高度为d,水平速度为e, 垂直速度为f，转弯模式为停止转弯，停留时间2s;</w:t>
            </w:r>
          </w:p>
        </w:tc>
      </w:tr>
      <w:tr w14:paraId="4C4165FB">
        <w:tc>
          <w:tcPr>
            <w:tcW w:w="1020" w:type="dxa"/>
          </w:tcPr>
          <w:p w14:paraId="5EA092B0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5408D78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a值为20米，b值为25米，c值为30m,d值为20m, e值为2m/s,f值为2m/s。</w:t>
            </w:r>
          </w:p>
        </w:tc>
      </w:tr>
      <w:tr w14:paraId="6B91DEE4">
        <w:tc>
          <w:tcPr>
            <w:tcW w:w="1020" w:type="dxa"/>
          </w:tcPr>
          <w:p w14:paraId="34BF0C57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72769F7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09492A69">
        <w:tc>
          <w:tcPr>
            <w:tcW w:w="1020" w:type="dxa"/>
          </w:tcPr>
          <w:p w14:paraId="6153582F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F22D62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N:27°46'36” E:123°12'17”</w:t>
            </w:r>
          </w:p>
        </w:tc>
      </w:tr>
      <w:tr w14:paraId="4B9F4EB8">
        <w:tc>
          <w:tcPr>
            <w:tcW w:w="1020" w:type="dxa"/>
          </w:tcPr>
          <w:p w14:paraId="1AF5E85F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C4F29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 27°46'194 E:123°12'27”</w:t>
            </w:r>
          </w:p>
        </w:tc>
      </w:tr>
    </w:tbl>
    <w:p w14:paraId="7DEEAE3D">
      <w:r>
        <w:br w:type="page"/>
      </w:r>
    </w:p>
    <w:p w14:paraId="0D2D6BC0">
      <w:pPr>
        <w:spacing w:before="240" w:after="80"/>
      </w:pPr>
      <w:r>
        <w:rPr>
          <w:b/>
          <w:color w:val="505050"/>
          <w:sz w:val="20"/>
        </w:rPr>
        <w:t>第 12 页</w:t>
      </w:r>
    </w:p>
    <w:p w14:paraId="26EA5637">
      <w:pPr>
        <w:spacing w:after="120"/>
      </w:pPr>
      <w:r>
        <w:rPr>
          <w:rFonts w:ascii="宋体" w:hAnsi="宋体"/>
          <w:b/>
          <w:sz w:val="22"/>
        </w:rPr>
        <w:t>山东02考场地面站真题    |    日期：2026.04.13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6B0A0D4">
        <w:tc>
          <w:tcPr>
            <w:tcW w:w="1020" w:type="dxa"/>
          </w:tcPr>
          <w:p w14:paraId="55C61B07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4A3434B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现场环境等情况进行决定。于起飞点前规划一个六边形并循环执行，边 长为a,①②③航点相对地面高度为b,④⑤⑥航点相对地面高度为c, 水平速度为d,垂直速度为e,转弯方式为停止转弯，各点停留时间为 f;</w:t>
            </w:r>
          </w:p>
        </w:tc>
      </w:tr>
      <w:tr w14:paraId="33A16ED7">
        <w:tc>
          <w:tcPr>
            <w:tcW w:w="1020" w:type="dxa"/>
          </w:tcPr>
          <w:p w14:paraId="2682DB7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71AC755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a值为建议30米（误差≤±3米），b值建议为25米， c值建议为30m,d值建议为2m/s,e值建议为1m/s,f值建议为 2s。(航线方位及各数值可由委任代表按实际情况进行调整，考题以委 任代表规定数值为准)</w:t>
            </w:r>
          </w:p>
        </w:tc>
      </w:tr>
      <w:tr w14:paraId="4F8DCD83">
        <w:tc>
          <w:tcPr>
            <w:tcW w:w="1020" w:type="dxa"/>
          </w:tcPr>
          <w:p w14:paraId="338E2DCA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0E71E0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0FABAC45">
        <w:tc>
          <w:tcPr>
            <w:tcW w:w="1020" w:type="dxa"/>
          </w:tcPr>
          <w:p w14:paraId="5B2CBCC8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570A6A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N28°39′23” E:115°56'32"</w:t>
            </w:r>
          </w:p>
        </w:tc>
      </w:tr>
      <w:tr w14:paraId="2FBF3D23">
        <w:tc>
          <w:tcPr>
            <w:tcW w:w="1020" w:type="dxa"/>
          </w:tcPr>
          <w:p w14:paraId="62863400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024E686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N28°39′13" E:115°56'36”</w:t>
            </w:r>
          </w:p>
        </w:tc>
      </w:tr>
    </w:tbl>
    <w:p w14:paraId="2A3E1944">
      <w:r>
        <w:br w:type="page"/>
      </w:r>
    </w:p>
    <w:p w14:paraId="21636B54">
      <w:pPr>
        <w:spacing w:before="240" w:after="80"/>
      </w:pPr>
      <w:r>
        <w:rPr>
          <w:b/>
          <w:color w:val="505050"/>
          <w:sz w:val="20"/>
        </w:rPr>
        <w:t>第 13 页</w:t>
      </w:r>
    </w:p>
    <w:p w14:paraId="05D90EA1">
      <w:pPr>
        <w:spacing w:after="120"/>
      </w:pPr>
      <w:r>
        <w:rPr>
          <w:rFonts w:ascii="宋体" w:hAnsi="宋体"/>
          <w:b/>
          <w:sz w:val="22"/>
        </w:rPr>
        <w:t>河北03考场地面站真题    |    日期：2026.04.10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12F77A34">
        <w:tc>
          <w:tcPr>
            <w:tcW w:w="1020" w:type="dxa"/>
          </w:tcPr>
          <w:p w14:paraId="46864B0C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FCAEDF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与 的相对方位由委任代表根据 现场环境等情况进行决定。按图于起飞点前规划扫描航线。航线长度 为a,航线间隔为b,航线相对地面高度为c,水平速度为d,垂直 速度为e，转弯模式为停止转弯，停留时间不作要求；</w:t>
            </w:r>
          </w:p>
        </w:tc>
      </w:tr>
      <w:tr w14:paraId="5F5FE8F9">
        <w:tc>
          <w:tcPr>
            <w:tcW w:w="1020" w:type="dxa"/>
          </w:tcPr>
          <w:p w14:paraId="4F827935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512228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a值建议为30米（误差≤±3米），b值建议为10米， (误差≤±1米)，c建议为30m,d值建议为3m/s。e值建议 为1m/s。(航线方位及各数值可由委任代表按实际情况进行调整， 考题以委任代表规定数值为准)</w:t>
            </w:r>
          </w:p>
        </w:tc>
      </w:tr>
      <w:tr w14:paraId="27BE40E3">
        <w:tc>
          <w:tcPr>
            <w:tcW w:w="1020" w:type="dxa"/>
          </w:tcPr>
          <w:p w14:paraId="4E00DFF4">
            <w:pPr>
              <w:spacing w:after="0" w:line="240" w:lineRule="auto"/>
              <w:jc w:val="right"/>
            </w:pPr>
            <w:r>
              <w:rPr>
                <w:sz w:val="18"/>
              </w:rPr>
              <w:t>附加条件</w:t>
            </w:r>
          </w:p>
        </w:tc>
        <w:tc>
          <w:tcPr>
            <w:tcW w:w="8050" w:type="dxa"/>
          </w:tcPr>
          <w:p w14:paraId="049E08A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整体航线坐标（罗盘）：SW（225°） 标注尖指向纸面右下</w:t>
            </w:r>
          </w:p>
        </w:tc>
      </w:tr>
      <w:tr w14:paraId="27BFE472">
        <w:tc>
          <w:tcPr>
            <w:tcW w:w="1020" w:type="dxa"/>
          </w:tcPr>
          <w:p w14:paraId="3874FAB0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ED6353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 N:27°46′36” E:123°12'17</w:t>
            </w:r>
          </w:p>
        </w:tc>
      </w:tr>
      <w:tr w14:paraId="1E419B62">
        <w:tc>
          <w:tcPr>
            <w:tcW w:w="1020" w:type="dxa"/>
          </w:tcPr>
          <w:p w14:paraId="7CE42F2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67FCA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2点经纬度： N:27°46′19" E:123°12′27</w:t>
            </w:r>
          </w:p>
        </w:tc>
      </w:tr>
    </w:tbl>
    <w:p w14:paraId="64CCBFE4">
      <w:r>
        <w:br w:type="page"/>
      </w:r>
    </w:p>
    <w:p w14:paraId="65285436">
      <w:pPr>
        <w:spacing w:before="240" w:after="80"/>
      </w:pPr>
      <w:r>
        <w:rPr>
          <w:b/>
          <w:color w:val="505050"/>
          <w:sz w:val="20"/>
        </w:rPr>
        <w:t>第 14 页</w:t>
      </w:r>
    </w:p>
    <w:p w14:paraId="4D0EEA7D">
      <w:pPr>
        <w:spacing w:after="120"/>
      </w:pPr>
      <w:r>
        <w:rPr>
          <w:rFonts w:ascii="宋体" w:hAnsi="宋体"/>
          <w:b/>
          <w:sz w:val="22"/>
        </w:rPr>
        <w:t>天津03考场地面站真题    |    日期：2026.06.02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58C461C1">
        <w:tc>
          <w:tcPr>
            <w:tcW w:w="1020" w:type="dxa"/>
          </w:tcPr>
          <w:p w14:paraId="77C7FE1F">
            <w:pPr>
              <w:spacing w:after="0" w:line="240" w:lineRule="auto"/>
              <w:jc w:val="right"/>
            </w:pPr>
            <w:r>
              <w:rPr>
                <w:sz w:val="18"/>
              </w:rPr>
              <w:t>1.</w:t>
            </w:r>
          </w:p>
        </w:tc>
        <w:tc>
          <w:tcPr>
            <w:tcW w:w="8050" w:type="dxa"/>
          </w:tcPr>
          <w:p w14:paraId="5687983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该任务航线为如图五边形，航线高度为65M</w:t>
            </w:r>
          </w:p>
        </w:tc>
      </w:tr>
      <w:tr w14:paraId="0DC7FDBF">
        <w:tc>
          <w:tcPr>
            <w:tcW w:w="1020" w:type="dxa"/>
          </w:tcPr>
          <w:p w14:paraId="35FB5FC6">
            <w:pPr>
              <w:spacing w:after="0" w:line="240" w:lineRule="auto"/>
              <w:jc w:val="right"/>
            </w:pPr>
            <w:r>
              <w:rPr>
                <w:sz w:val="18"/>
              </w:rPr>
              <w:t>2.</w:t>
            </w:r>
          </w:p>
        </w:tc>
        <w:tc>
          <w:tcPr>
            <w:tcW w:w="8050" w:type="dxa"/>
          </w:tcPr>
          <w:p w14:paraId="35E991A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该图形航线长度为 任务航线每条边长为300米处</w:t>
            </w:r>
          </w:p>
        </w:tc>
      </w:tr>
      <w:tr w14:paraId="5A1EB587">
        <w:tc>
          <w:tcPr>
            <w:tcW w:w="1020" w:type="dxa"/>
          </w:tcPr>
          <w:p w14:paraId="0732C07D">
            <w:pPr>
              <w:spacing w:after="0" w:line="240" w:lineRule="auto"/>
              <w:jc w:val="right"/>
            </w:pPr>
            <w:r>
              <w:rPr>
                <w:sz w:val="18"/>
              </w:rPr>
              <w:t>3.</w:t>
            </w:r>
          </w:p>
        </w:tc>
        <w:tc>
          <w:tcPr>
            <w:tcW w:w="8050" w:type="dxa"/>
          </w:tcPr>
          <w:p w14:paraId="44C0D0F6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 起飞点位于③号点正南方向300M</w:t>
            </w:r>
          </w:p>
        </w:tc>
      </w:tr>
      <w:tr w14:paraId="2EB3139C">
        <w:tc>
          <w:tcPr>
            <w:tcW w:w="1020" w:type="dxa"/>
          </w:tcPr>
          <w:p w14:paraId="6AE27519">
            <w:pPr>
              <w:spacing w:after="0" w:line="240" w:lineRule="auto"/>
              <w:jc w:val="right"/>
            </w:pPr>
            <w:r>
              <w:rPr>
                <w:sz w:val="18"/>
              </w:rPr>
              <w:t>4.</w:t>
            </w:r>
          </w:p>
        </w:tc>
        <w:tc>
          <w:tcPr>
            <w:tcW w:w="8050" w:type="dxa"/>
          </w:tcPr>
          <w:p w14:paraId="42B3749F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 14.4km/h</w:t>
            </w:r>
          </w:p>
        </w:tc>
      </w:tr>
      <w:tr w14:paraId="5BE05049">
        <w:tc>
          <w:tcPr>
            <w:tcW w:w="1020" w:type="dxa"/>
          </w:tcPr>
          <w:p w14:paraId="52F55D6C">
            <w:pPr>
              <w:spacing w:after="0" w:line="240" w:lineRule="auto"/>
              <w:jc w:val="right"/>
            </w:pPr>
            <w:r>
              <w:rPr>
                <w:sz w:val="18"/>
              </w:rPr>
              <w:t>5.</w:t>
            </w:r>
          </w:p>
        </w:tc>
        <w:tc>
          <w:tcPr>
            <w:tcW w:w="8050" w:type="dxa"/>
          </w:tcPr>
          <w:p w14:paraId="62F637E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垂直速度 7.2 km/h</w:t>
            </w:r>
          </w:p>
        </w:tc>
      </w:tr>
      <w:tr w14:paraId="3EBD4A73">
        <w:tc>
          <w:tcPr>
            <w:tcW w:w="1020" w:type="dxa"/>
          </w:tcPr>
          <w:p w14:paraId="30417D91">
            <w:pPr>
              <w:spacing w:after="0" w:line="240" w:lineRule="auto"/>
              <w:jc w:val="right"/>
            </w:pPr>
            <w:r>
              <w:rPr>
                <w:sz w:val="18"/>
              </w:rPr>
              <w:t>6.</w:t>
            </w:r>
          </w:p>
        </w:tc>
        <w:tc>
          <w:tcPr>
            <w:tcW w:w="8050" w:type="dxa"/>
          </w:tcPr>
          <w:p w14:paraId="0469BF8C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 ⑤点到③点航向角为1：30分 (时针与分针夹角)</w:t>
            </w:r>
          </w:p>
        </w:tc>
      </w:tr>
      <w:tr w14:paraId="2E86827C">
        <w:tc>
          <w:tcPr>
            <w:tcW w:w="1020" w:type="dxa"/>
          </w:tcPr>
          <w:p w14:paraId="560FE22B">
            <w:pPr>
              <w:spacing w:after="0" w:line="240" w:lineRule="auto"/>
              <w:jc w:val="right"/>
            </w:pPr>
            <w:r>
              <w:rPr>
                <w:sz w:val="18"/>
              </w:rPr>
              <w:t>7.</w:t>
            </w:r>
          </w:p>
        </w:tc>
        <w:tc>
          <w:tcPr>
            <w:tcW w:w="8050" w:type="dxa"/>
          </w:tcPr>
          <w:p w14:paraId="09113F2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 停止转弯、③点和⑤点停留5秒、 ☆ 其余各点协调转弯</w:t>
            </w:r>
          </w:p>
        </w:tc>
      </w:tr>
      <w:tr w14:paraId="0ACBE64A">
        <w:tc>
          <w:tcPr>
            <w:tcW w:w="1020" w:type="dxa"/>
          </w:tcPr>
          <w:p w14:paraId="13DA2BC6">
            <w:pPr>
              <w:spacing w:after="0" w:line="240" w:lineRule="auto"/>
              <w:jc w:val="right"/>
            </w:pPr>
            <w:r>
              <w:rPr>
                <w:sz w:val="18"/>
              </w:rPr>
              <w:t>8.</w:t>
            </w:r>
          </w:p>
        </w:tc>
        <w:tc>
          <w:tcPr>
            <w:tcW w:w="8050" w:type="dxa"/>
          </w:tcPr>
          <w:p w14:paraId="363B0F2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航线要求 手动闭合，任务完成后返回起飞点</w:t>
            </w:r>
          </w:p>
        </w:tc>
      </w:tr>
      <w:tr w14:paraId="3EEB7AA8">
        <w:tc>
          <w:tcPr>
            <w:tcW w:w="1020" w:type="dxa"/>
          </w:tcPr>
          <w:p w14:paraId="4E9F32C6">
            <w:pPr>
              <w:spacing w:after="0" w:line="240" w:lineRule="auto"/>
              <w:jc w:val="right"/>
            </w:pPr>
            <w:r>
              <w:rPr>
                <w:sz w:val="18"/>
              </w:rPr>
              <w:t>9.</w:t>
            </w:r>
          </w:p>
        </w:tc>
        <w:tc>
          <w:tcPr>
            <w:tcW w:w="8050" w:type="dxa"/>
          </w:tcPr>
          <w:p w14:paraId="74F4B9C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起飞点经纬度：E112°29′25”，N37°46'40”</w:t>
            </w:r>
          </w:p>
        </w:tc>
      </w:tr>
      <w:tr w14:paraId="7A60A9E5">
        <w:tc>
          <w:tcPr>
            <w:tcW w:w="1020" w:type="dxa"/>
          </w:tcPr>
          <w:p w14:paraId="2D2B3679">
            <w:pPr>
              <w:spacing w:after="0" w:line="240" w:lineRule="auto"/>
              <w:jc w:val="right"/>
            </w:pPr>
            <w:r>
              <w:rPr>
                <w:sz w:val="18"/>
              </w:rPr>
              <w:t>10.</w:t>
            </w:r>
          </w:p>
        </w:tc>
        <w:tc>
          <w:tcPr>
            <w:tcW w:w="8050" w:type="dxa"/>
          </w:tcPr>
          <w:p w14:paraId="26EB725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起飞点高度比航线高度高30M</w:t>
            </w:r>
          </w:p>
        </w:tc>
      </w:tr>
    </w:tbl>
    <w:p w14:paraId="40A001E4">
      <w:r>
        <w:br w:type="page"/>
      </w:r>
    </w:p>
    <w:p w14:paraId="3E4C79B4">
      <w:pPr>
        <w:spacing w:before="240" w:after="80"/>
      </w:pPr>
      <w:r>
        <w:rPr>
          <w:b/>
          <w:color w:val="505050"/>
          <w:sz w:val="20"/>
        </w:rPr>
        <w:t>第 15 页</w:t>
      </w:r>
    </w:p>
    <w:p w14:paraId="30F7A069">
      <w:pPr>
        <w:spacing w:after="120"/>
      </w:pPr>
      <w:r>
        <w:rPr>
          <w:rFonts w:ascii="宋体" w:hAnsi="宋体"/>
          <w:b/>
          <w:sz w:val="22"/>
        </w:rPr>
        <w:t>贵州01考点地面站真题    |    日期：2026.06.09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0AF9A398">
        <w:tc>
          <w:tcPr>
            <w:tcW w:w="1020" w:type="dxa"/>
          </w:tcPr>
          <w:p w14:paraId="06DF9647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308BCFD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起飞点/返航点要求：H-①=H-④，∠H ①②=∠H④③=105°</w:t>
            </w:r>
          </w:p>
        </w:tc>
      </w:tr>
      <w:tr w14:paraId="450D9437">
        <w:tc>
          <w:tcPr>
            <w:tcW w:w="1020" w:type="dxa"/>
          </w:tcPr>
          <w:p w14:paraId="6684942D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23BAEE8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航向（或位置要求）：②-③的航向为2 点30分，时针与分针的夹角。</w:t>
            </w:r>
          </w:p>
        </w:tc>
      </w:tr>
      <w:tr w14:paraId="2DC13BC7">
        <w:tc>
          <w:tcPr>
            <w:tcW w:w="1020" w:type="dxa"/>
          </w:tcPr>
          <w:p w14:paraId="43D534CD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2C9F375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起飞点经纬度：E:104.4615°，N30.86 97°</w:t>
            </w:r>
          </w:p>
        </w:tc>
      </w:tr>
      <w:tr w14:paraId="6ECF9DED">
        <w:tc>
          <w:tcPr>
            <w:tcW w:w="1020" w:type="dxa"/>
          </w:tcPr>
          <w:p w14:paraId="2E2B53E6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6A1D4370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起飞点高度为航线高度。</w:t>
            </w:r>
          </w:p>
        </w:tc>
      </w:tr>
      <w:tr w14:paraId="19FB1910">
        <w:tc>
          <w:tcPr>
            <w:tcW w:w="1020" w:type="dxa"/>
          </w:tcPr>
          <w:p w14:paraId="663C71DE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278B346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该任务航线为如图四边形，航线高度为100m。</w:t>
            </w:r>
          </w:p>
        </w:tc>
      </w:tr>
      <w:tr w14:paraId="3D96DBB8">
        <w:tc>
          <w:tcPr>
            <w:tcW w:w="1020" w:type="dxa"/>
          </w:tcPr>
          <w:p w14:paraId="3DA03036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30D4B31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该图形航线长度：①③②④为正方形，边长120m。</w:t>
            </w:r>
          </w:p>
        </w:tc>
      </w:tr>
      <w:tr w14:paraId="23725749">
        <w:tc>
          <w:tcPr>
            <w:tcW w:w="1020" w:type="dxa"/>
          </w:tcPr>
          <w:p w14:paraId="33498929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33E9DFB9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水平速度为5m/s,垂直速度为2m/s。</w:t>
            </w:r>
          </w:p>
        </w:tc>
      </w:tr>
      <w:tr w14:paraId="464DB0A2">
        <w:tc>
          <w:tcPr>
            <w:tcW w:w="1020" w:type="dxa"/>
          </w:tcPr>
          <w:p w14:paraId="077A5760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759F2ACE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转弯模式：定点转弯，各点停留时间2秒。</w:t>
            </w:r>
          </w:p>
        </w:tc>
      </w:tr>
      <w:tr w14:paraId="69E98E20">
        <w:tc>
          <w:tcPr>
            <w:tcW w:w="1020" w:type="dxa"/>
          </w:tcPr>
          <w:p w14:paraId="499DF553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3D25EA62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是否循环执行：任务航线闭合循环，任务完成后返航悬停。</w:t>
            </w:r>
          </w:p>
        </w:tc>
      </w:tr>
    </w:tbl>
    <w:p w14:paraId="466DA91A">
      <w:r>
        <w:br w:type="page"/>
      </w:r>
    </w:p>
    <w:p w14:paraId="107E916B">
      <w:pPr>
        <w:spacing w:before="240" w:after="80"/>
      </w:pPr>
      <w:r>
        <w:rPr>
          <w:b/>
          <w:color w:val="505050"/>
          <w:sz w:val="20"/>
        </w:rPr>
        <w:t>第 16 页</w:t>
      </w:r>
    </w:p>
    <w:p w14:paraId="6060A613">
      <w:pPr>
        <w:spacing w:after="120"/>
      </w:pPr>
      <w:r>
        <w:rPr>
          <w:rFonts w:ascii="宋体" w:hAnsi="宋体"/>
          <w:b/>
          <w:sz w:val="22"/>
        </w:rPr>
        <w:t>河南03考场地面站真题    |    日期：2026.05.27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77F01300">
        <w:tc>
          <w:tcPr>
            <w:tcW w:w="1020" w:type="dxa"/>
          </w:tcPr>
          <w:p w14:paraId="71034DC2">
            <w:pPr>
              <w:spacing w:after="0" w:line="240" w:lineRule="auto"/>
              <w:jc w:val="right"/>
            </w:pPr>
            <w:r>
              <w:rPr>
                <w:sz w:val="18"/>
              </w:rPr>
              <w:t>1、</w:t>
            </w:r>
          </w:p>
        </w:tc>
        <w:tc>
          <w:tcPr>
            <w:tcW w:w="8050" w:type="dxa"/>
          </w:tcPr>
          <w:p w14:paraId="4F5FA76D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图形如下，任务航线如图所示，边长1-4=2-3=80m,1-2=160m;</w:t>
            </w:r>
          </w:p>
        </w:tc>
      </w:tr>
      <w:tr w14:paraId="4CF67D38">
        <w:tc>
          <w:tcPr>
            <w:tcW w:w="1020" w:type="dxa"/>
          </w:tcPr>
          <w:p w14:paraId="5A77A3CE">
            <w:pPr>
              <w:spacing w:after="0" w:line="240" w:lineRule="auto"/>
              <w:jc w:val="right"/>
            </w:pPr>
            <w:r>
              <w:rPr>
                <w:sz w:val="18"/>
              </w:rPr>
              <w:t>2、</w:t>
            </w:r>
          </w:p>
        </w:tc>
        <w:tc>
          <w:tcPr>
            <w:tcW w:w="8050" w:type="dxa"/>
          </w:tcPr>
          <w:p w14:paraId="6E30142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起飞点到1点航向角为135°，起飞点到2点距离80m;</w:t>
            </w:r>
          </w:p>
        </w:tc>
      </w:tr>
      <w:tr w14:paraId="497AF158">
        <w:tc>
          <w:tcPr>
            <w:tcW w:w="1020" w:type="dxa"/>
          </w:tcPr>
          <w:p w14:paraId="47BF4C35">
            <w:pPr>
              <w:spacing w:after="0" w:line="240" w:lineRule="auto"/>
              <w:jc w:val="right"/>
            </w:pPr>
            <w:r>
              <w:rPr>
                <w:sz w:val="18"/>
              </w:rPr>
              <w:t>3、</w:t>
            </w:r>
          </w:p>
        </w:tc>
        <w:tc>
          <w:tcPr>
            <w:tcW w:w="8050" w:type="dxa"/>
          </w:tcPr>
          <w:p w14:paraId="025968B7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航线高度为50m,水平速度为4ms,垂直速度为1ms:</w:t>
            </w:r>
          </w:p>
        </w:tc>
      </w:tr>
      <w:tr w14:paraId="272166AE">
        <w:tc>
          <w:tcPr>
            <w:tcW w:w="1020" w:type="dxa"/>
          </w:tcPr>
          <w:p w14:paraId="57C39994">
            <w:pPr>
              <w:spacing w:after="0" w:line="240" w:lineRule="auto"/>
              <w:jc w:val="right"/>
            </w:pPr>
            <w:r>
              <w:rPr>
                <w:sz w:val="18"/>
              </w:rPr>
              <w:t>4、</w:t>
            </w:r>
          </w:p>
        </w:tc>
        <w:tc>
          <w:tcPr>
            <w:tcW w:w="8050" w:type="dxa"/>
          </w:tcPr>
          <w:p w14:paraId="2ABE68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转弯模式为：定点转弯，各点停留时间3s</w:t>
            </w:r>
          </w:p>
        </w:tc>
      </w:tr>
      <w:tr w14:paraId="19706D88">
        <w:tc>
          <w:tcPr>
            <w:tcW w:w="1020" w:type="dxa"/>
          </w:tcPr>
          <w:p w14:paraId="74E20D55">
            <w:pPr>
              <w:spacing w:after="0" w:line="240" w:lineRule="auto"/>
              <w:jc w:val="right"/>
            </w:pPr>
            <w:r>
              <w:rPr>
                <w:sz w:val="18"/>
              </w:rPr>
              <w:t>5、</w:t>
            </w:r>
          </w:p>
        </w:tc>
        <w:tc>
          <w:tcPr>
            <w:tcW w:w="8050" w:type="dxa"/>
          </w:tcPr>
          <w:p w14:paraId="1207AA33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图形循环模式为：闭合循环3圈</w:t>
            </w:r>
          </w:p>
        </w:tc>
      </w:tr>
      <w:tr w14:paraId="50736654">
        <w:tc>
          <w:tcPr>
            <w:tcW w:w="1020" w:type="dxa"/>
          </w:tcPr>
          <w:p w14:paraId="34F9E184">
            <w:pPr>
              <w:spacing w:after="0" w:line="240" w:lineRule="auto"/>
              <w:jc w:val="right"/>
            </w:pPr>
            <w:r>
              <w:rPr>
                <w:sz w:val="18"/>
              </w:rPr>
              <w:t>6、</w:t>
            </w:r>
          </w:p>
        </w:tc>
        <w:tc>
          <w:tcPr>
            <w:tcW w:w="8050" w:type="dxa"/>
          </w:tcPr>
          <w:p w14:paraId="5BACC561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1到2的航向角为300°</w:t>
            </w:r>
          </w:p>
        </w:tc>
      </w:tr>
      <w:tr w14:paraId="7C670129">
        <w:tc>
          <w:tcPr>
            <w:tcW w:w="1020" w:type="dxa"/>
          </w:tcPr>
          <w:p w14:paraId="1B2B3A1E">
            <w:pPr>
              <w:spacing w:after="0" w:line="240" w:lineRule="auto"/>
              <w:jc w:val="right"/>
            </w:pPr>
            <w:r>
              <w:rPr>
                <w:sz w:val="18"/>
              </w:rPr>
              <w:t>7、</w:t>
            </w:r>
          </w:p>
        </w:tc>
        <w:tc>
          <w:tcPr>
            <w:tcW w:w="8050" w:type="dxa"/>
          </w:tcPr>
          <w:p w14:paraId="7AFE2F7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1点的经纬度坐标为N33°37′48”E115°13’28"（要求零误差）</w:t>
            </w:r>
          </w:p>
        </w:tc>
      </w:tr>
    </w:tbl>
    <w:p w14:paraId="105A0F2B">
      <w:r>
        <w:br w:type="page"/>
      </w:r>
    </w:p>
    <w:p w14:paraId="68394A5E">
      <w:pPr>
        <w:spacing w:before="240" w:after="80"/>
      </w:pPr>
      <w:r>
        <w:rPr>
          <w:b/>
          <w:color w:val="505050"/>
          <w:sz w:val="20"/>
        </w:rPr>
        <w:t>第 17 页</w:t>
      </w:r>
    </w:p>
    <w:p w14:paraId="32F57D7C">
      <w:pPr>
        <w:spacing w:after="120"/>
      </w:pPr>
      <w:r>
        <w:rPr>
          <w:rFonts w:ascii="宋体" w:hAnsi="宋体"/>
          <w:b/>
          <w:sz w:val="22"/>
        </w:rPr>
        <w:t>新疆01考场地面站真题    |    日期：2026.05.23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0"/>
        <w:gridCol w:w="8050"/>
      </w:tblGrid>
      <w:tr w14:paraId="6861727F">
        <w:tc>
          <w:tcPr>
            <w:tcW w:w="1020" w:type="dxa"/>
          </w:tcPr>
          <w:p w14:paraId="75349EB4">
            <w:pPr>
              <w:spacing w:after="0" w:line="240" w:lineRule="auto"/>
              <w:jc w:val="right"/>
            </w:pPr>
            <w:r>
              <w:rPr>
                <w:sz w:val="18"/>
              </w:rPr>
              <w:t>(一)</w:t>
            </w:r>
          </w:p>
        </w:tc>
        <w:tc>
          <w:tcPr>
            <w:tcW w:w="8050" w:type="dxa"/>
          </w:tcPr>
          <w:p w14:paraId="0FEECC38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于起飞点前规划一个等腰直角三角形，①②边长为a1,①③边 长为a2,∠①为直角，航线相对地面高度b,水平速度为c,垂直速度为d, 转弯方式为停止转弯，停留时间不作要求；</w:t>
            </w:r>
          </w:p>
        </w:tc>
      </w:tr>
      <w:tr w14:paraId="1002900A">
        <w:tc>
          <w:tcPr>
            <w:tcW w:w="1020" w:type="dxa"/>
          </w:tcPr>
          <w:p w14:paraId="35052818">
            <w:pPr>
              <w:spacing w:after="0" w:line="240" w:lineRule="auto"/>
              <w:jc w:val="right"/>
            </w:pPr>
            <w:r>
              <w:rPr>
                <w:sz w:val="18"/>
              </w:rPr>
              <w:t>(二)</w:t>
            </w:r>
          </w:p>
        </w:tc>
        <w:tc>
          <w:tcPr>
            <w:tcW w:w="8050" w:type="dxa"/>
          </w:tcPr>
          <w:p w14:paraId="61C9059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al、a2值为30米，b值为30米，c值为3m/5,d值为1m/s。</w:t>
            </w:r>
            <w:bookmarkStart w:id="0" w:name="_GoBack"/>
            <w:bookmarkEnd w:id="0"/>
          </w:p>
        </w:tc>
      </w:tr>
      <w:tr w14:paraId="4A9C2A58">
        <w:tc>
          <w:tcPr>
            <w:tcW w:w="1020" w:type="dxa"/>
          </w:tcPr>
          <w:p w14:paraId="5DB4BBC7">
            <w:pPr>
              <w:spacing w:after="0" w:line="240" w:lineRule="auto"/>
              <w:jc w:val="right"/>
            </w:pPr>
            <w:r>
              <w:rPr>
                <w:sz w:val="18"/>
              </w:rPr>
              <w:t>一：</w:t>
            </w:r>
          </w:p>
        </w:tc>
        <w:tc>
          <w:tcPr>
            <w:tcW w:w="8050" w:type="dxa"/>
          </w:tcPr>
          <w:p w14:paraId="30E57D3B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②点经纬度： N:24.9435° E:102°42'30.44</w:t>
            </w:r>
          </w:p>
        </w:tc>
      </w:tr>
      <w:tr w14:paraId="64C2014C">
        <w:tc>
          <w:tcPr>
            <w:tcW w:w="1020" w:type="dxa"/>
          </w:tcPr>
          <w:p w14:paraId="1AE6EFFC">
            <w:pPr>
              <w:spacing w:after="0" w:line="240" w:lineRule="auto"/>
              <w:jc w:val="right"/>
            </w:pPr>
            <w:r>
              <w:rPr>
                <w:sz w:val="18"/>
              </w:rPr>
              <w:t>二：</w:t>
            </w:r>
          </w:p>
        </w:tc>
        <w:tc>
          <w:tcPr>
            <w:tcW w:w="8050" w:type="dxa"/>
          </w:tcPr>
          <w:p w14:paraId="1B124114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H点位置在①②边的 延长线上，但不与①②边 重叠，H→③点长度为50 米。</w:t>
            </w:r>
          </w:p>
        </w:tc>
      </w:tr>
      <w:tr w14:paraId="57BFBD01">
        <w:tc>
          <w:tcPr>
            <w:tcW w:w="1020" w:type="dxa"/>
          </w:tcPr>
          <w:p w14:paraId="6DD0CEAB">
            <w:pPr>
              <w:spacing w:after="0" w:line="240" w:lineRule="auto"/>
              <w:jc w:val="right"/>
            </w:pPr>
            <w:r>
              <w:rPr>
                <w:sz w:val="18"/>
              </w:rPr>
              <w:t>三：</w:t>
            </w:r>
          </w:p>
        </w:tc>
        <w:tc>
          <w:tcPr>
            <w:tcW w:w="8050" w:type="dxa"/>
          </w:tcPr>
          <w:p w14:paraId="4975C065">
            <w:pPr>
              <w:spacing w:after="0" w:line="240" w:lineRule="auto"/>
            </w:pPr>
            <w:r>
              <w:rPr>
                <w:rFonts w:ascii="宋体" w:hAnsi="宋体"/>
                <w:sz w:val="19"/>
              </w:rPr>
              <w:t>③点位于②点的正东 面</w:t>
            </w:r>
          </w:p>
        </w:tc>
      </w:tr>
    </w:tbl>
    <w:p w14:paraId="6B23E73E"/>
    <w:sectPr>
      <w:pgSz w:w="11906" w:h="16838"/>
      <w:pgMar w:top="1134" w:right="1417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5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7FA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2013-12-24T06:45:00Z</dcterms:created>
  <dc:creator>python-docx</dc:creator>
  <dc:description>generated by python-docx</dc:description>
  <cp:lastModifiedBy>xiaoji</cp:lastModifiedBy>
  <dcterms:modified xsi:type="dcterms:W3CDTF">2026-07-08T11:04:47Z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40714988E79B42E64FBE4D6AF1E0671B_42</vt:lpwstr>
  </property>
</Properties>
</file>